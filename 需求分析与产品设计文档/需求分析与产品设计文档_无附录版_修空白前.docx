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7154"/>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2A12D19">
          <w:pPr>
            <w:spacing w:before="0" w:beforeLines="0" w:after="0" w:afterLines="0" w:line="240" w:lineRule="auto"/>
            <w:ind w:left="0" w:leftChars="0" w:right="0" w:rightChars="0" w:firstLine="0" w:firstLineChars="0"/>
            <w:jc w:val="center"/>
          </w:pPr>
          <w:bookmarkStart w:id="34" w:name="_GoBack"/>
          <w:bookmarkEnd w:id="34"/>
          <w:r>
            <w:rPr>
              <w:rFonts w:ascii="宋体" w:hAnsi="宋体" w:eastAsia="宋体"/>
              <w:sz w:val="21"/>
            </w:rPr>
            <w:t>目录</w:t>
          </w:r>
        </w:p>
        <w:p w14:paraId="24EE7FD3">
          <w:pPr>
            <w:pStyle w:val="26"/>
            <w:tabs>
              <w:tab w:val="right" w:leader="dot" w:pos="10200"/>
            </w:tabs>
          </w:pPr>
          <w:r>
            <w:fldChar w:fldCharType="begin"/>
          </w:r>
          <w:r>
            <w:instrText xml:space="preserve">TOC \o "1-2" \h \u </w:instrText>
          </w:r>
          <w:r>
            <w:fldChar w:fldCharType="separate"/>
          </w:r>
          <w:r>
            <w:fldChar w:fldCharType="begin"/>
          </w:r>
          <w:r>
            <w:instrText xml:space="preserve"> HYPERLINK \l _Toc5744 </w:instrText>
          </w:r>
          <w:r>
            <w:fldChar w:fldCharType="separate"/>
          </w:r>
          <w:r>
            <w:rPr>
              <w:rFonts w:ascii="Times New Roman" w:hAnsi="Times New Roman" w:eastAsia="微软雅黑"/>
            </w:rPr>
            <w:t>一、项目背景与业务问题</w:t>
          </w:r>
          <w:r>
            <w:tab/>
          </w:r>
          <w:r>
            <w:fldChar w:fldCharType="begin"/>
          </w:r>
          <w:r>
            <w:instrText xml:space="preserve"> PAGEREF _Toc5744 \h </w:instrText>
          </w:r>
          <w:r>
            <w:fldChar w:fldCharType="separate"/>
          </w:r>
          <w:r>
            <w:t>2</w:t>
          </w:r>
          <w:r>
            <w:fldChar w:fldCharType="end"/>
          </w:r>
          <w:r>
            <w:fldChar w:fldCharType="end"/>
          </w:r>
        </w:p>
        <w:p w14:paraId="3C28DE4B">
          <w:pPr>
            <w:pStyle w:val="29"/>
            <w:tabs>
              <w:tab w:val="right" w:leader="dot" w:pos="10200"/>
            </w:tabs>
          </w:pPr>
          <w:r>
            <w:fldChar w:fldCharType="begin"/>
          </w:r>
          <w:r>
            <w:instrText xml:space="preserve"> HYPERLINK \l _Toc3066 </w:instrText>
          </w:r>
          <w:r>
            <w:fldChar w:fldCharType="separate"/>
          </w:r>
          <w:r>
            <w:rPr>
              <w:rFonts w:ascii="Times New Roman" w:hAnsi="Times New Roman" w:eastAsia="微软雅黑"/>
            </w:rPr>
            <w:t>1.1 项目背景</w:t>
          </w:r>
          <w:r>
            <w:tab/>
          </w:r>
          <w:r>
            <w:fldChar w:fldCharType="begin"/>
          </w:r>
          <w:r>
            <w:instrText xml:space="preserve"> PAGEREF _Toc3066 \h </w:instrText>
          </w:r>
          <w:r>
            <w:fldChar w:fldCharType="separate"/>
          </w:r>
          <w:r>
            <w:t>2</w:t>
          </w:r>
          <w:r>
            <w:fldChar w:fldCharType="end"/>
          </w:r>
          <w:r>
            <w:fldChar w:fldCharType="end"/>
          </w:r>
        </w:p>
        <w:p w14:paraId="70F34E0B">
          <w:pPr>
            <w:pStyle w:val="29"/>
            <w:tabs>
              <w:tab w:val="right" w:leader="dot" w:pos="10200"/>
            </w:tabs>
          </w:pPr>
          <w:r>
            <w:fldChar w:fldCharType="begin"/>
          </w:r>
          <w:r>
            <w:instrText xml:space="preserve"> HYPERLINK \l _Toc13531 </w:instrText>
          </w:r>
          <w:r>
            <w:fldChar w:fldCharType="separate"/>
          </w:r>
          <w:r>
            <w:rPr>
              <w:rFonts w:ascii="Times New Roman" w:hAnsi="Times New Roman" w:eastAsia="微软雅黑"/>
            </w:rPr>
            <w:t>1.2 业务问题：现状与痛点</w:t>
          </w:r>
          <w:r>
            <w:tab/>
          </w:r>
          <w:r>
            <w:fldChar w:fldCharType="begin"/>
          </w:r>
          <w:r>
            <w:instrText xml:space="preserve"> PAGEREF _Toc13531 \h </w:instrText>
          </w:r>
          <w:r>
            <w:fldChar w:fldCharType="separate"/>
          </w:r>
          <w:r>
            <w:t>2</w:t>
          </w:r>
          <w:r>
            <w:fldChar w:fldCharType="end"/>
          </w:r>
          <w:r>
            <w:fldChar w:fldCharType="end"/>
          </w:r>
        </w:p>
        <w:p w14:paraId="734DDC1E">
          <w:pPr>
            <w:pStyle w:val="29"/>
            <w:tabs>
              <w:tab w:val="right" w:leader="dot" w:pos="10200"/>
            </w:tabs>
          </w:pPr>
          <w:r>
            <w:fldChar w:fldCharType="begin"/>
          </w:r>
          <w:r>
            <w:instrText xml:space="preserve"> HYPERLINK \l _Toc26987 </w:instrText>
          </w:r>
          <w:r>
            <w:fldChar w:fldCharType="separate"/>
          </w:r>
          <w:r>
            <w:rPr>
              <w:rFonts w:ascii="Times New Roman" w:hAnsi="Times New Roman" w:eastAsia="微软雅黑"/>
            </w:rPr>
            <w:t>1.3 建设目标</w:t>
          </w:r>
          <w:r>
            <w:tab/>
          </w:r>
          <w:r>
            <w:fldChar w:fldCharType="begin"/>
          </w:r>
          <w:r>
            <w:instrText xml:space="preserve"> PAGEREF _Toc26987 \h </w:instrText>
          </w:r>
          <w:r>
            <w:fldChar w:fldCharType="separate"/>
          </w:r>
          <w:r>
            <w:t>2</w:t>
          </w:r>
          <w:r>
            <w:fldChar w:fldCharType="end"/>
          </w:r>
          <w:r>
            <w:fldChar w:fldCharType="end"/>
          </w:r>
        </w:p>
        <w:p w14:paraId="3D2844D1">
          <w:pPr>
            <w:pStyle w:val="29"/>
            <w:tabs>
              <w:tab w:val="right" w:leader="dot" w:pos="10200"/>
            </w:tabs>
          </w:pPr>
          <w:r>
            <w:fldChar w:fldCharType="begin"/>
          </w:r>
          <w:r>
            <w:instrText xml:space="preserve"> HYPERLINK \l _Toc6931 </w:instrText>
          </w:r>
          <w:r>
            <w:fldChar w:fldCharType="separate"/>
          </w:r>
          <w:r>
            <w:rPr>
              <w:rFonts w:ascii="Times New Roman" w:hAnsi="Times New Roman" w:eastAsia="微软雅黑"/>
            </w:rPr>
            <w:t>1.4 与对标项目的差异</w:t>
          </w:r>
          <w:r>
            <w:tab/>
          </w:r>
          <w:r>
            <w:fldChar w:fldCharType="begin"/>
          </w:r>
          <w:r>
            <w:instrText xml:space="preserve"> PAGEREF _Toc6931 \h </w:instrText>
          </w:r>
          <w:r>
            <w:fldChar w:fldCharType="separate"/>
          </w:r>
          <w:r>
            <w:t>2</w:t>
          </w:r>
          <w:r>
            <w:fldChar w:fldCharType="end"/>
          </w:r>
          <w:r>
            <w:fldChar w:fldCharType="end"/>
          </w:r>
        </w:p>
        <w:p w14:paraId="5CA511F9">
          <w:pPr>
            <w:pStyle w:val="26"/>
            <w:tabs>
              <w:tab w:val="right" w:leader="dot" w:pos="10200"/>
            </w:tabs>
          </w:pPr>
          <w:r>
            <w:fldChar w:fldCharType="begin"/>
          </w:r>
          <w:r>
            <w:instrText xml:space="preserve"> HYPERLINK \l _Toc16704 </w:instrText>
          </w:r>
          <w:r>
            <w:fldChar w:fldCharType="separate"/>
          </w:r>
          <w:r>
            <w:rPr>
              <w:rFonts w:ascii="Times New Roman" w:hAnsi="Times New Roman" w:eastAsia="微软雅黑"/>
            </w:rPr>
            <w:t>二、用户角色与需求</w:t>
          </w:r>
          <w:r>
            <w:tab/>
          </w:r>
          <w:r>
            <w:fldChar w:fldCharType="begin"/>
          </w:r>
          <w:r>
            <w:instrText xml:space="preserve"> PAGEREF _Toc16704 \h </w:instrText>
          </w:r>
          <w:r>
            <w:fldChar w:fldCharType="separate"/>
          </w:r>
          <w:r>
            <w:t>3</w:t>
          </w:r>
          <w:r>
            <w:fldChar w:fldCharType="end"/>
          </w:r>
          <w:r>
            <w:fldChar w:fldCharType="end"/>
          </w:r>
        </w:p>
        <w:p w14:paraId="334639B6">
          <w:pPr>
            <w:pStyle w:val="29"/>
            <w:tabs>
              <w:tab w:val="right" w:leader="dot" w:pos="10200"/>
            </w:tabs>
          </w:pPr>
          <w:r>
            <w:fldChar w:fldCharType="begin"/>
          </w:r>
          <w:r>
            <w:instrText xml:space="preserve"> HYPERLINK \l _Toc25015 </w:instrText>
          </w:r>
          <w:r>
            <w:fldChar w:fldCharType="separate"/>
          </w:r>
          <w:r>
            <w:rPr>
              <w:rFonts w:ascii="Times New Roman" w:hAnsi="Times New Roman" w:eastAsia="微软雅黑"/>
            </w:rPr>
            <w:t>2.1 目标用户</w:t>
          </w:r>
          <w:r>
            <w:tab/>
          </w:r>
          <w:r>
            <w:fldChar w:fldCharType="begin"/>
          </w:r>
          <w:r>
            <w:instrText xml:space="preserve"> PAGEREF _Toc25015 \h </w:instrText>
          </w:r>
          <w:r>
            <w:fldChar w:fldCharType="separate"/>
          </w:r>
          <w:r>
            <w:t>3</w:t>
          </w:r>
          <w:r>
            <w:fldChar w:fldCharType="end"/>
          </w:r>
          <w:r>
            <w:fldChar w:fldCharType="end"/>
          </w:r>
        </w:p>
        <w:p w14:paraId="74A3F460">
          <w:pPr>
            <w:pStyle w:val="29"/>
            <w:tabs>
              <w:tab w:val="right" w:leader="dot" w:pos="10200"/>
            </w:tabs>
          </w:pPr>
          <w:r>
            <w:fldChar w:fldCharType="begin"/>
          </w:r>
          <w:r>
            <w:instrText xml:space="preserve"> HYPERLINK \l _Toc14861 </w:instrText>
          </w:r>
          <w:r>
            <w:fldChar w:fldCharType="separate"/>
          </w:r>
          <w:r>
            <w:rPr>
              <w:rFonts w:ascii="Times New Roman" w:hAnsi="Times New Roman" w:eastAsia="微软雅黑"/>
            </w:rPr>
            <w:t>2.2 系统角色（智能体）与需求承载</w:t>
          </w:r>
          <w:r>
            <w:tab/>
          </w:r>
          <w:r>
            <w:fldChar w:fldCharType="begin"/>
          </w:r>
          <w:r>
            <w:instrText xml:space="preserve"> PAGEREF _Toc14861 \h </w:instrText>
          </w:r>
          <w:r>
            <w:fldChar w:fldCharType="separate"/>
          </w:r>
          <w:r>
            <w:t>3</w:t>
          </w:r>
          <w:r>
            <w:fldChar w:fldCharType="end"/>
          </w:r>
          <w:r>
            <w:fldChar w:fldCharType="end"/>
          </w:r>
        </w:p>
        <w:p w14:paraId="10743F28">
          <w:pPr>
            <w:pStyle w:val="29"/>
            <w:tabs>
              <w:tab w:val="right" w:leader="dot" w:pos="10200"/>
            </w:tabs>
          </w:pPr>
          <w:r>
            <w:fldChar w:fldCharType="begin"/>
          </w:r>
          <w:r>
            <w:instrText xml:space="preserve"> HYPERLINK \l _Toc27598 </w:instrText>
          </w:r>
          <w:r>
            <w:fldChar w:fldCharType="separate"/>
          </w:r>
          <w:r>
            <w:rPr>
              <w:rFonts w:ascii="Times New Roman" w:hAnsi="Times New Roman" w:eastAsia="微软雅黑"/>
            </w:rPr>
            <w:t>2.3 需求汇总</w:t>
          </w:r>
          <w:r>
            <w:tab/>
          </w:r>
          <w:r>
            <w:fldChar w:fldCharType="begin"/>
          </w:r>
          <w:r>
            <w:instrText xml:space="preserve"> PAGEREF _Toc27598 \h </w:instrText>
          </w:r>
          <w:r>
            <w:fldChar w:fldCharType="separate"/>
          </w:r>
          <w:r>
            <w:t>4</w:t>
          </w:r>
          <w:r>
            <w:fldChar w:fldCharType="end"/>
          </w:r>
          <w:r>
            <w:fldChar w:fldCharType="end"/>
          </w:r>
        </w:p>
        <w:p w14:paraId="5E430951">
          <w:pPr>
            <w:pStyle w:val="29"/>
            <w:tabs>
              <w:tab w:val="right" w:leader="dot" w:pos="10200"/>
            </w:tabs>
          </w:pPr>
          <w:r>
            <w:fldChar w:fldCharType="begin"/>
          </w:r>
          <w:r>
            <w:instrText xml:space="preserve"> HYPERLINK \l _Toc11886 </w:instrText>
          </w:r>
          <w:r>
            <w:fldChar w:fldCharType="separate"/>
          </w:r>
          <w:r>
            <w:rPr>
              <w:rFonts w:ascii="Times New Roman" w:hAnsi="Times New Roman" w:eastAsia="微软雅黑"/>
            </w:rPr>
            <w:t>2.4 总体用例图</w:t>
          </w:r>
          <w:r>
            <w:tab/>
          </w:r>
          <w:r>
            <w:fldChar w:fldCharType="begin"/>
          </w:r>
          <w:r>
            <w:instrText xml:space="preserve"> PAGEREF _Toc11886 \h </w:instrText>
          </w:r>
          <w:r>
            <w:fldChar w:fldCharType="separate"/>
          </w:r>
          <w:r>
            <w:t>4</w:t>
          </w:r>
          <w:r>
            <w:fldChar w:fldCharType="end"/>
          </w:r>
          <w:r>
            <w:fldChar w:fldCharType="end"/>
          </w:r>
        </w:p>
        <w:p w14:paraId="12710E7C">
          <w:pPr>
            <w:pStyle w:val="26"/>
            <w:tabs>
              <w:tab w:val="right" w:leader="dot" w:pos="10200"/>
            </w:tabs>
          </w:pPr>
          <w:r>
            <w:fldChar w:fldCharType="begin"/>
          </w:r>
          <w:r>
            <w:instrText xml:space="preserve"> HYPERLINK \l _Toc1621 </w:instrText>
          </w:r>
          <w:r>
            <w:fldChar w:fldCharType="separate"/>
          </w:r>
          <w:r>
            <w:rPr>
              <w:rFonts w:ascii="Times New Roman" w:hAnsi="Times New Roman" w:eastAsia="微软雅黑"/>
            </w:rPr>
            <w:t>三、MVP 范围与优先级</w:t>
          </w:r>
          <w:r>
            <w:tab/>
          </w:r>
          <w:r>
            <w:fldChar w:fldCharType="begin"/>
          </w:r>
          <w:r>
            <w:instrText xml:space="preserve"> PAGEREF _Toc1621 \h </w:instrText>
          </w:r>
          <w:r>
            <w:fldChar w:fldCharType="separate"/>
          </w:r>
          <w:r>
            <w:t>6</w:t>
          </w:r>
          <w:r>
            <w:fldChar w:fldCharType="end"/>
          </w:r>
          <w:r>
            <w:fldChar w:fldCharType="end"/>
          </w:r>
        </w:p>
        <w:p w14:paraId="16035DEA">
          <w:pPr>
            <w:pStyle w:val="29"/>
            <w:tabs>
              <w:tab w:val="right" w:leader="dot" w:pos="10200"/>
            </w:tabs>
          </w:pPr>
          <w:r>
            <w:fldChar w:fldCharType="begin"/>
          </w:r>
          <w:r>
            <w:instrText xml:space="preserve"> HYPERLINK \l _Toc26877 </w:instrText>
          </w:r>
          <w:r>
            <w:fldChar w:fldCharType="separate"/>
          </w:r>
          <w:r>
            <w:rPr>
              <w:rFonts w:ascii="Times New Roman" w:hAnsi="Times New Roman" w:eastAsia="微软雅黑"/>
            </w:rPr>
            <w:t>3.1 MVP 目标与边界</w:t>
          </w:r>
          <w:r>
            <w:tab/>
          </w:r>
          <w:r>
            <w:fldChar w:fldCharType="begin"/>
          </w:r>
          <w:r>
            <w:instrText xml:space="preserve"> PAGEREF _Toc26877 \h </w:instrText>
          </w:r>
          <w:r>
            <w:fldChar w:fldCharType="separate"/>
          </w:r>
          <w:r>
            <w:t>6</w:t>
          </w:r>
          <w:r>
            <w:fldChar w:fldCharType="end"/>
          </w:r>
          <w:r>
            <w:fldChar w:fldCharType="end"/>
          </w:r>
        </w:p>
        <w:p w14:paraId="05E0E96E">
          <w:pPr>
            <w:pStyle w:val="29"/>
            <w:tabs>
              <w:tab w:val="right" w:leader="dot" w:pos="10200"/>
            </w:tabs>
          </w:pPr>
          <w:r>
            <w:fldChar w:fldCharType="begin"/>
          </w:r>
          <w:r>
            <w:instrText xml:space="preserve"> HYPERLINK \l _Toc25824 </w:instrText>
          </w:r>
          <w:r>
            <w:fldChar w:fldCharType="separate"/>
          </w:r>
          <w:r>
            <w:rPr>
              <w:rFonts w:ascii="Times New Roman" w:hAnsi="Times New Roman" w:eastAsia="微软雅黑"/>
            </w:rPr>
            <w:t>3.2 总体功能</w:t>
          </w:r>
          <w:r>
            <w:tab/>
          </w:r>
          <w:r>
            <w:fldChar w:fldCharType="begin"/>
          </w:r>
          <w:r>
            <w:instrText xml:space="preserve"> PAGEREF _Toc25824 \h </w:instrText>
          </w:r>
          <w:r>
            <w:fldChar w:fldCharType="separate"/>
          </w:r>
          <w:r>
            <w:t>7</w:t>
          </w:r>
          <w:r>
            <w:fldChar w:fldCharType="end"/>
          </w:r>
          <w:r>
            <w:fldChar w:fldCharType="end"/>
          </w:r>
        </w:p>
        <w:p w14:paraId="79163C95">
          <w:pPr>
            <w:pStyle w:val="29"/>
            <w:tabs>
              <w:tab w:val="right" w:leader="dot" w:pos="10200"/>
            </w:tabs>
          </w:pPr>
          <w:r>
            <w:fldChar w:fldCharType="begin"/>
          </w:r>
          <w:r>
            <w:instrText xml:space="preserve"> HYPERLINK \l _Toc7379 </w:instrText>
          </w:r>
          <w:r>
            <w:fldChar w:fldCharType="separate"/>
          </w:r>
          <w:r>
            <w:rPr>
              <w:rFonts w:ascii="Times New Roman" w:hAnsi="Times New Roman" w:eastAsia="微软雅黑"/>
            </w:rPr>
            <w:t>3.3 MVP 优先级</w:t>
          </w:r>
          <w:r>
            <w:tab/>
          </w:r>
          <w:r>
            <w:fldChar w:fldCharType="begin"/>
          </w:r>
          <w:r>
            <w:instrText xml:space="preserve"> PAGEREF _Toc7379 \h </w:instrText>
          </w:r>
          <w:r>
            <w:fldChar w:fldCharType="separate"/>
          </w:r>
          <w:r>
            <w:t>8</w:t>
          </w:r>
          <w:r>
            <w:fldChar w:fldCharType="end"/>
          </w:r>
          <w:r>
            <w:fldChar w:fldCharType="end"/>
          </w:r>
        </w:p>
        <w:p w14:paraId="7BBA75D9">
          <w:pPr>
            <w:pStyle w:val="26"/>
            <w:tabs>
              <w:tab w:val="right" w:leader="dot" w:pos="10200"/>
            </w:tabs>
          </w:pPr>
          <w:r>
            <w:fldChar w:fldCharType="begin"/>
          </w:r>
          <w:r>
            <w:instrText xml:space="preserve"> HYPERLINK \l _Toc27799 </w:instrText>
          </w:r>
          <w:r>
            <w:fldChar w:fldCharType="separate"/>
          </w:r>
          <w:r>
            <w:rPr>
              <w:rFonts w:ascii="Times New Roman" w:hAnsi="Times New Roman" w:eastAsia="微软雅黑"/>
            </w:rPr>
            <w:t>四、界面草图与交互说明</w:t>
          </w:r>
          <w:r>
            <w:tab/>
          </w:r>
          <w:r>
            <w:fldChar w:fldCharType="begin"/>
          </w:r>
          <w:r>
            <w:instrText xml:space="preserve"> PAGEREF _Toc27799 \h </w:instrText>
          </w:r>
          <w:r>
            <w:fldChar w:fldCharType="separate"/>
          </w:r>
          <w:r>
            <w:t>9</w:t>
          </w:r>
          <w:r>
            <w:fldChar w:fldCharType="end"/>
          </w:r>
          <w:r>
            <w:fldChar w:fldCharType="end"/>
          </w:r>
        </w:p>
        <w:p w14:paraId="3792662E">
          <w:pPr>
            <w:pStyle w:val="29"/>
            <w:tabs>
              <w:tab w:val="right" w:leader="dot" w:pos="10200"/>
            </w:tabs>
          </w:pPr>
          <w:r>
            <w:fldChar w:fldCharType="begin"/>
          </w:r>
          <w:r>
            <w:instrText xml:space="preserve"> HYPERLINK \l _Toc26404 </w:instrText>
          </w:r>
          <w:r>
            <w:fldChar w:fldCharType="separate"/>
          </w:r>
          <w:r>
            <w:rPr>
              <w:rFonts w:ascii="Times New Roman" w:hAnsi="Times New Roman" w:eastAsia="微软雅黑"/>
            </w:rPr>
            <w:t>4.1 总体时序图</w:t>
          </w:r>
          <w:r>
            <w:tab/>
          </w:r>
          <w:r>
            <w:fldChar w:fldCharType="begin"/>
          </w:r>
          <w:r>
            <w:instrText xml:space="preserve"> PAGEREF _Toc26404 \h </w:instrText>
          </w:r>
          <w:r>
            <w:fldChar w:fldCharType="separate"/>
          </w:r>
          <w:r>
            <w:t>9</w:t>
          </w:r>
          <w:r>
            <w:fldChar w:fldCharType="end"/>
          </w:r>
          <w:r>
            <w:fldChar w:fldCharType="end"/>
          </w:r>
        </w:p>
        <w:p w14:paraId="51117F5F">
          <w:pPr>
            <w:pStyle w:val="29"/>
            <w:tabs>
              <w:tab w:val="right" w:leader="dot" w:pos="10200"/>
            </w:tabs>
          </w:pPr>
          <w:r>
            <w:fldChar w:fldCharType="begin"/>
          </w:r>
          <w:r>
            <w:instrText xml:space="preserve"> HYPERLINK \l _Toc2015 </w:instrText>
          </w:r>
          <w:r>
            <w:fldChar w:fldCharType="separate"/>
          </w:r>
          <w:r>
            <w:rPr>
              <w:rFonts w:ascii="Times New Roman" w:hAnsi="Times New Roman" w:eastAsia="微软雅黑"/>
            </w:rPr>
            <w:t>4.2 界面草图</w:t>
          </w:r>
          <w:r>
            <w:tab/>
          </w:r>
          <w:r>
            <w:fldChar w:fldCharType="begin"/>
          </w:r>
          <w:r>
            <w:instrText xml:space="preserve"> PAGEREF _Toc2015 \h </w:instrText>
          </w:r>
          <w:r>
            <w:fldChar w:fldCharType="separate"/>
          </w:r>
          <w:r>
            <w:t>9</w:t>
          </w:r>
          <w:r>
            <w:fldChar w:fldCharType="end"/>
          </w:r>
          <w:r>
            <w:fldChar w:fldCharType="end"/>
          </w:r>
        </w:p>
        <w:p w14:paraId="5DE6D18A">
          <w:pPr>
            <w:pStyle w:val="26"/>
            <w:tabs>
              <w:tab w:val="right" w:leader="dot" w:pos="10200"/>
            </w:tabs>
          </w:pPr>
          <w:r>
            <w:fldChar w:fldCharType="begin"/>
          </w:r>
          <w:r>
            <w:instrText xml:space="preserve"> HYPERLINK \l _Toc19133 </w:instrText>
          </w:r>
          <w:r>
            <w:fldChar w:fldCharType="separate"/>
          </w:r>
          <w:r>
            <w:rPr>
              <w:rFonts w:ascii="Times New Roman" w:hAnsi="Times New Roman" w:eastAsia="微软雅黑"/>
            </w:rPr>
            <w:t>五、用户故事与验收标准</w:t>
          </w:r>
          <w:r>
            <w:tab/>
          </w:r>
          <w:r>
            <w:fldChar w:fldCharType="begin"/>
          </w:r>
          <w:r>
            <w:instrText xml:space="preserve"> PAGEREF _Toc19133 \h </w:instrText>
          </w:r>
          <w:r>
            <w:fldChar w:fldCharType="separate"/>
          </w:r>
          <w:r>
            <w:t>10</w:t>
          </w:r>
          <w:r>
            <w:fldChar w:fldCharType="end"/>
          </w:r>
          <w:r>
            <w:fldChar w:fldCharType="end"/>
          </w:r>
        </w:p>
        <w:p w14:paraId="2E777263">
          <w:pPr>
            <w:pStyle w:val="29"/>
            <w:tabs>
              <w:tab w:val="right" w:leader="dot" w:pos="10200"/>
            </w:tabs>
          </w:pPr>
          <w:r>
            <w:fldChar w:fldCharType="begin"/>
          </w:r>
          <w:r>
            <w:instrText xml:space="preserve"> HYPERLINK \l _Toc20577 </w:instrText>
          </w:r>
          <w:r>
            <w:fldChar w:fldCharType="separate"/>
          </w:r>
          <w:r>
            <w:rPr>
              <w:rFonts w:ascii="Times New Roman" w:hAnsi="Times New Roman" w:eastAsia="微软雅黑"/>
            </w:rPr>
            <w:t>5.1 导航主线（面向新生）</w:t>
          </w:r>
          <w:r>
            <w:tab/>
          </w:r>
          <w:r>
            <w:fldChar w:fldCharType="begin"/>
          </w:r>
          <w:r>
            <w:instrText xml:space="preserve"> PAGEREF _Toc20577 \h </w:instrText>
          </w:r>
          <w:r>
            <w:fldChar w:fldCharType="separate"/>
          </w:r>
          <w:r>
            <w:t>10</w:t>
          </w:r>
          <w:r>
            <w:fldChar w:fldCharType="end"/>
          </w:r>
          <w:r>
            <w:fldChar w:fldCharType="end"/>
          </w:r>
        </w:p>
        <w:p w14:paraId="20C6806D">
          <w:pPr>
            <w:pStyle w:val="29"/>
            <w:tabs>
              <w:tab w:val="right" w:leader="dot" w:pos="10200"/>
            </w:tabs>
          </w:pPr>
          <w:r>
            <w:fldChar w:fldCharType="begin"/>
          </w:r>
          <w:r>
            <w:instrText xml:space="preserve"> HYPERLINK \l _Toc23660 </w:instrText>
          </w:r>
          <w:r>
            <w:fldChar w:fldCharType="separate"/>
          </w:r>
          <w:r>
            <w:rPr>
              <w:rFonts w:ascii="Times New Roman" w:hAnsi="Times New Roman" w:eastAsia="微软雅黑"/>
            </w:rPr>
            <w:t>5.2 学业主线（保研 / 奖学金，重点软件学院）</w:t>
          </w:r>
          <w:r>
            <w:tab/>
          </w:r>
          <w:r>
            <w:fldChar w:fldCharType="begin"/>
          </w:r>
          <w:r>
            <w:instrText xml:space="preserve"> PAGEREF _Toc23660 \h </w:instrText>
          </w:r>
          <w:r>
            <w:fldChar w:fldCharType="separate"/>
          </w:r>
          <w:r>
            <w:t>10</w:t>
          </w:r>
          <w:r>
            <w:fldChar w:fldCharType="end"/>
          </w:r>
          <w:r>
            <w:fldChar w:fldCharType="end"/>
          </w:r>
        </w:p>
        <w:p w14:paraId="09E5E23F">
          <w:pPr>
            <w:pStyle w:val="29"/>
            <w:tabs>
              <w:tab w:val="right" w:leader="dot" w:pos="10200"/>
            </w:tabs>
          </w:pPr>
          <w:r>
            <w:fldChar w:fldCharType="begin"/>
          </w:r>
          <w:r>
            <w:instrText xml:space="preserve"> HYPERLINK \l _Toc2650 </w:instrText>
          </w:r>
          <w:r>
            <w:fldChar w:fldCharType="separate"/>
          </w:r>
          <w:r>
            <w:rPr>
              <w:rFonts w:ascii="Times New Roman" w:hAnsi="Times New Roman" w:eastAsia="微软雅黑"/>
            </w:rPr>
            <w:t>5.3 算法与就职主线（竞赛 / 复试 / 毕业季）</w:t>
          </w:r>
          <w:r>
            <w:tab/>
          </w:r>
          <w:r>
            <w:fldChar w:fldCharType="begin"/>
          </w:r>
          <w:r>
            <w:instrText xml:space="preserve"> PAGEREF _Toc2650 \h </w:instrText>
          </w:r>
          <w:r>
            <w:fldChar w:fldCharType="separate"/>
          </w:r>
          <w:r>
            <w:t>10</w:t>
          </w:r>
          <w:r>
            <w:fldChar w:fldCharType="end"/>
          </w:r>
          <w:r>
            <w:fldChar w:fldCharType="end"/>
          </w:r>
        </w:p>
        <w:p w14:paraId="478320E7">
          <w:pPr>
            <w:pStyle w:val="29"/>
            <w:tabs>
              <w:tab w:val="right" w:leader="dot" w:pos="10200"/>
            </w:tabs>
          </w:pPr>
          <w:r>
            <w:fldChar w:fldCharType="begin"/>
          </w:r>
          <w:r>
            <w:instrText xml:space="preserve"> HYPERLINK \l _Toc20370 </w:instrText>
          </w:r>
          <w:r>
            <w:fldChar w:fldCharType="separate"/>
          </w:r>
          <w:r>
            <w:rPr>
              <w:rFonts w:ascii="Times New Roman" w:hAnsi="Times New Roman" w:eastAsia="微软雅黑"/>
            </w:rPr>
            <w:t>5.4 食堂主线（全校）</w:t>
          </w:r>
          <w:r>
            <w:tab/>
          </w:r>
          <w:r>
            <w:fldChar w:fldCharType="begin"/>
          </w:r>
          <w:r>
            <w:instrText xml:space="preserve"> PAGEREF _Toc20370 \h </w:instrText>
          </w:r>
          <w:r>
            <w:fldChar w:fldCharType="separate"/>
          </w:r>
          <w:r>
            <w:t>11</w:t>
          </w:r>
          <w:r>
            <w:fldChar w:fldCharType="end"/>
          </w:r>
          <w:r>
            <w:fldChar w:fldCharType="end"/>
          </w:r>
        </w:p>
        <w:p w14:paraId="7B115359">
          <w:pPr>
            <w:pStyle w:val="29"/>
            <w:tabs>
              <w:tab w:val="right" w:leader="dot" w:pos="10200"/>
            </w:tabs>
          </w:pPr>
          <w:r>
            <w:fldChar w:fldCharType="begin"/>
          </w:r>
          <w:r>
            <w:instrText xml:space="preserve"> HYPERLINK \l _Toc853 </w:instrText>
          </w:r>
          <w:r>
            <w:fldChar w:fldCharType="separate"/>
          </w:r>
          <w:r>
            <w:rPr>
              <w:rFonts w:ascii="Times New Roman" w:hAnsi="Times New Roman" w:eastAsia="微软雅黑"/>
            </w:rPr>
            <w:t>5.5 安保主线（全校）</w:t>
          </w:r>
          <w:r>
            <w:tab/>
          </w:r>
          <w:r>
            <w:fldChar w:fldCharType="begin"/>
          </w:r>
          <w:r>
            <w:instrText xml:space="preserve"> PAGEREF _Toc853 \h </w:instrText>
          </w:r>
          <w:r>
            <w:fldChar w:fldCharType="separate"/>
          </w:r>
          <w:r>
            <w:t>11</w:t>
          </w:r>
          <w:r>
            <w:fldChar w:fldCharType="end"/>
          </w:r>
          <w:r>
            <w:fldChar w:fldCharType="end"/>
          </w:r>
        </w:p>
        <w:p w14:paraId="11544959">
          <w:pPr>
            <w:pStyle w:val="29"/>
            <w:tabs>
              <w:tab w:val="right" w:leader="dot" w:pos="10200"/>
            </w:tabs>
          </w:pPr>
          <w:r>
            <w:fldChar w:fldCharType="begin"/>
          </w:r>
          <w:r>
            <w:instrText xml:space="preserve"> HYPERLINK \l _Toc19575 </w:instrText>
          </w:r>
          <w:r>
            <w:fldChar w:fldCharType="separate"/>
          </w:r>
          <w:r>
            <w:rPr>
              <w:rFonts w:ascii="Times New Roman" w:hAnsi="Times New Roman" w:eastAsia="微软雅黑"/>
            </w:rPr>
            <w:t>5.6 通用与游玩主线</w:t>
          </w:r>
          <w:r>
            <w:tab/>
          </w:r>
          <w:r>
            <w:fldChar w:fldCharType="begin"/>
          </w:r>
          <w:r>
            <w:instrText xml:space="preserve"> PAGEREF _Toc19575 \h </w:instrText>
          </w:r>
          <w:r>
            <w:fldChar w:fldCharType="separate"/>
          </w:r>
          <w:r>
            <w:t>11</w:t>
          </w:r>
          <w:r>
            <w:fldChar w:fldCharType="end"/>
          </w:r>
          <w:r>
            <w:fldChar w:fldCharType="end"/>
          </w:r>
        </w:p>
        <w:p w14:paraId="227EE223">
          <w:pPr>
            <w:pStyle w:val="26"/>
            <w:tabs>
              <w:tab w:val="right" w:leader="dot" w:pos="10200"/>
            </w:tabs>
          </w:pPr>
          <w:r>
            <w:fldChar w:fldCharType="begin"/>
          </w:r>
          <w:r>
            <w:instrText xml:space="preserve"> HYPERLINK \l _Toc14268 </w:instrText>
          </w:r>
          <w:r>
            <w:fldChar w:fldCharType="separate"/>
          </w:r>
          <w:r>
            <w:rPr>
              <w:rFonts w:ascii="Times New Roman" w:hAnsi="Times New Roman" w:eastAsia="微软雅黑"/>
            </w:rPr>
            <w:t>六、项目计划、人员分工与风险预估</w:t>
          </w:r>
          <w:r>
            <w:tab/>
          </w:r>
          <w:r>
            <w:fldChar w:fldCharType="begin"/>
          </w:r>
          <w:r>
            <w:instrText xml:space="preserve"> PAGEREF _Toc14268 \h </w:instrText>
          </w:r>
          <w:r>
            <w:fldChar w:fldCharType="separate"/>
          </w:r>
          <w:r>
            <w:t>11</w:t>
          </w:r>
          <w:r>
            <w:fldChar w:fldCharType="end"/>
          </w:r>
          <w:r>
            <w:fldChar w:fldCharType="end"/>
          </w:r>
        </w:p>
        <w:p w14:paraId="0482E3AF">
          <w:pPr>
            <w:pStyle w:val="29"/>
            <w:tabs>
              <w:tab w:val="right" w:leader="dot" w:pos="10200"/>
            </w:tabs>
          </w:pPr>
          <w:r>
            <w:fldChar w:fldCharType="begin"/>
          </w:r>
          <w:r>
            <w:instrText xml:space="preserve"> HYPERLINK \l _Toc1564 </w:instrText>
          </w:r>
          <w:r>
            <w:fldChar w:fldCharType="separate"/>
          </w:r>
          <w:r>
            <w:rPr>
              <w:rFonts w:ascii="Times New Roman" w:hAnsi="Times New Roman" w:eastAsia="微软雅黑"/>
            </w:rPr>
            <w:t>6.1 里程碑与工期</w:t>
          </w:r>
          <w:r>
            <w:tab/>
          </w:r>
          <w:r>
            <w:fldChar w:fldCharType="begin"/>
          </w:r>
          <w:r>
            <w:instrText xml:space="preserve"> PAGEREF _Toc1564 \h </w:instrText>
          </w:r>
          <w:r>
            <w:fldChar w:fldCharType="separate"/>
          </w:r>
          <w:r>
            <w:t>11</w:t>
          </w:r>
          <w:r>
            <w:fldChar w:fldCharType="end"/>
          </w:r>
          <w:r>
            <w:fldChar w:fldCharType="end"/>
          </w:r>
        </w:p>
        <w:p w14:paraId="4149F1C3">
          <w:pPr>
            <w:pStyle w:val="29"/>
            <w:tabs>
              <w:tab w:val="right" w:leader="dot" w:pos="10200"/>
            </w:tabs>
          </w:pPr>
          <w:r>
            <w:fldChar w:fldCharType="begin"/>
          </w:r>
          <w:r>
            <w:instrText xml:space="preserve"> HYPERLINK \l _Toc32225 </w:instrText>
          </w:r>
          <w:r>
            <w:fldChar w:fldCharType="separate"/>
          </w:r>
          <w:r>
            <w:rPr>
              <w:rFonts w:ascii="Times New Roman" w:hAnsi="Times New Roman" w:eastAsia="微软雅黑"/>
            </w:rPr>
            <w:t>6.2 人员分工</w:t>
          </w:r>
          <w:r>
            <w:tab/>
          </w:r>
          <w:r>
            <w:fldChar w:fldCharType="begin"/>
          </w:r>
          <w:r>
            <w:instrText xml:space="preserve"> PAGEREF _Toc32225 \h </w:instrText>
          </w:r>
          <w:r>
            <w:fldChar w:fldCharType="separate"/>
          </w:r>
          <w:r>
            <w:t>12</w:t>
          </w:r>
          <w:r>
            <w:fldChar w:fldCharType="end"/>
          </w:r>
          <w:r>
            <w:fldChar w:fldCharType="end"/>
          </w:r>
        </w:p>
        <w:p w14:paraId="161FEDD8">
          <w:pPr>
            <w:pStyle w:val="29"/>
            <w:tabs>
              <w:tab w:val="right" w:leader="dot" w:pos="10200"/>
            </w:tabs>
          </w:pPr>
          <w:r>
            <w:fldChar w:fldCharType="begin"/>
          </w:r>
          <w:r>
            <w:instrText xml:space="preserve"> HYPERLINK \l _Toc29586 </w:instrText>
          </w:r>
          <w:r>
            <w:fldChar w:fldCharType="separate"/>
          </w:r>
          <w:r>
            <w:rPr>
              <w:rFonts w:ascii="Times New Roman" w:hAnsi="Times New Roman" w:eastAsia="微软雅黑"/>
            </w:rPr>
            <w:t>6.3 风险预估与应对</w:t>
          </w:r>
          <w:r>
            <w:tab/>
          </w:r>
          <w:r>
            <w:fldChar w:fldCharType="begin"/>
          </w:r>
          <w:r>
            <w:instrText xml:space="preserve"> PAGEREF _Toc29586 \h </w:instrText>
          </w:r>
          <w:r>
            <w:fldChar w:fldCharType="separate"/>
          </w:r>
          <w:r>
            <w:t>12</w:t>
          </w:r>
          <w:r>
            <w:fldChar w:fldCharType="end"/>
          </w:r>
          <w:r>
            <w:fldChar w:fldCharType="end"/>
          </w:r>
        </w:p>
        <w:p w14:paraId="7B7FFF15">
          <w:pPr>
            <w:pStyle w:val="29"/>
            <w:tabs>
              <w:tab w:val="right" w:leader="dot" w:pos="10200"/>
            </w:tabs>
          </w:pPr>
          <w:r>
            <w:fldChar w:fldCharType="begin"/>
          </w:r>
          <w:r>
            <w:instrText xml:space="preserve"> HYPERLINK \l _Toc10867 </w:instrText>
          </w:r>
          <w:r>
            <w:fldChar w:fldCharType="separate"/>
          </w:r>
          <w:r>
            <w:rPr>
              <w:rFonts w:ascii="Times New Roman" w:hAnsi="Times New Roman" w:eastAsia="微软雅黑"/>
            </w:rPr>
            <w:t>6.4 验收与交付</w:t>
          </w:r>
          <w:r>
            <w:tab/>
          </w:r>
          <w:r>
            <w:fldChar w:fldCharType="begin"/>
          </w:r>
          <w:r>
            <w:instrText xml:space="preserve"> PAGEREF _Toc10867 \h </w:instrText>
          </w:r>
          <w:r>
            <w:fldChar w:fldCharType="separate"/>
          </w:r>
          <w:r>
            <w:t>13</w:t>
          </w:r>
          <w:r>
            <w:fldChar w:fldCharType="end"/>
          </w:r>
          <w:r>
            <w:fldChar w:fldCharType="end"/>
          </w:r>
        </w:p>
        <w:p w14:paraId="0E488A50">
          <w:pPr>
            <w:pStyle w:val="26"/>
            <w:tabs>
              <w:tab w:val="right" w:leader="dot" w:pos="10200"/>
            </w:tabs>
          </w:pPr>
          <w:r>
            <w:fldChar w:fldCharType="begin"/>
          </w:r>
          <w:r>
            <w:instrText xml:space="preserve"> HYPERLINK \l _Toc28965 </w:instrText>
          </w:r>
          <w:r>
            <w:fldChar w:fldCharType="separate"/>
          </w:r>
          <w:r>
            <w:rPr>
              <w:rFonts w:ascii="Times New Roman" w:hAnsi="Times New Roman" w:eastAsia="微软雅黑"/>
            </w:rPr>
            <w:t>附录</w:t>
          </w:r>
          <w:r>
            <w:tab/>
          </w:r>
          <w:r>
            <w:fldChar w:fldCharType="begin"/>
          </w:r>
          <w:r>
            <w:instrText xml:space="preserve"> PAGEREF _Toc28965 \h </w:instrText>
          </w:r>
          <w:r>
            <w:fldChar w:fldCharType="separate"/>
          </w:r>
          <w:r>
            <w:t>13</w:t>
          </w:r>
          <w:r>
            <w:fldChar w:fldCharType="end"/>
          </w:r>
          <w:r>
            <w:fldChar w:fldCharType="end"/>
          </w:r>
        </w:p>
        <w:p w14:paraId="4316D4A9">
          <w:pPr>
            <w:pStyle w:val="29"/>
            <w:tabs>
              <w:tab w:val="right" w:leader="dot" w:pos="10200"/>
            </w:tabs>
          </w:pPr>
          <w:r>
            <w:fldChar w:fldCharType="begin"/>
          </w:r>
          <w:r>
            <w:instrText xml:space="preserve"> HYPERLINK \l _Toc380 </w:instrText>
          </w:r>
          <w:r>
            <w:fldChar w:fldCharType="separate"/>
          </w:r>
          <w:r>
            <w:rPr>
              <w:rFonts w:ascii="Times New Roman" w:hAnsi="Times New Roman" w:eastAsia="微软雅黑"/>
            </w:rPr>
            <w:t>附录 A  调研记录</w:t>
          </w:r>
          <w:r>
            <w:tab/>
          </w:r>
          <w:r>
            <w:fldChar w:fldCharType="begin"/>
          </w:r>
          <w:r>
            <w:instrText xml:space="preserve"> PAGEREF _Toc380 \h </w:instrText>
          </w:r>
          <w:r>
            <w:fldChar w:fldCharType="separate"/>
          </w:r>
          <w:r>
            <w:t>13</w:t>
          </w:r>
          <w:r>
            <w:fldChar w:fldCharType="end"/>
          </w:r>
          <w:r>
            <w:fldChar w:fldCharType="end"/>
          </w:r>
        </w:p>
        <w:p w14:paraId="15506C98">
          <w:pPr>
            <w:pStyle w:val="29"/>
            <w:tabs>
              <w:tab w:val="right" w:leader="dot" w:pos="10200"/>
            </w:tabs>
          </w:pPr>
          <w:r>
            <w:fldChar w:fldCharType="begin"/>
          </w:r>
          <w:r>
            <w:instrText xml:space="preserve"> HYPERLINK \l _Toc28644 </w:instrText>
          </w:r>
          <w:r>
            <w:fldChar w:fldCharType="separate"/>
          </w:r>
          <w:r>
            <w:rPr>
              <w:rFonts w:ascii="Times New Roman" w:hAnsi="Times New Roman" w:eastAsia="微软雅黑"/>
            </w:rPr>
            <w:t>附录 A.1  问卷调研（62 份）</w:t>
          </w:r>
          <w:r>
            <w:tab/>
          </w:r>
          <w:r>
            <w:fldChar w:fldCharType="begin"/>
          </w:r>
          <w:r>
            <w:instrText xml:space="preserve"> PAGEREF _Toc28644 \h </w:instrText>
          </w:r>
          <w:r>
            <w:fldChar w:fldCharType="separate"/>
          </w:r>
          <w:r>
            <w:t>13</w:t>
          </w:r>
          <w:r>
            <w:fldChar w:fldCharType="end"/>
          </w:r>
          <w:r>
            <w:fldChar w:fldCharType="end"/>
          </w:r>
        </w:p>
        <w:p w14:paraId="7A830EC9">
          <w:pPr>
            <w:pStyle w:val="29"/>
            <w:tabs>
              <w:tab w:val="right" w:leader="dot" w:pos="10200"/>
            </w:tabs>
          </w:pPr>
          <w:r>
            <w:fldChar w:fldCharType="begin"/>
          </w:r>
          <w:r>
            <w:instrText xml:space="preserve"> HYPERLINK \l _Toc8274 </w:instrText>
          </w:r>
          <w:r>
            <w:fldChar w:fldCharType="separate"/>
          </w:r>
          <w:r>
            <w:rPr>
              <w:rFonts w:ascii="Times New Roman" w:hAnsi="Times New Roman" w:eastAsia="微软雅黑"/>
            </w:rPr>
            <w:t>附录 B  术语表</w:t>
          </w:r>
          <w:r>
            <w:tab/>
          </w:r>
          <w:r>
            <w:fldChar w:fldCharType="begin"/>
          </w:r>
          <w:r>
            <w:instrText xml:space="preserve"> PAGEREF _Toc8274 \h </w:instrText>
          </w:r>
          <w:r>
            <w:fldChar w:fldCharType="separate"/>
          </w:r>
          <w:r>
            <w:t>18</w:t>
          </w:r>
          <w:r>
            <w:fldChar w:fldCharType="end"/>
          </w:r>
          <w:r>
            <w:fldChar w:fldCharType="end"/>
          </w:r>
        </w:p>
        <w:p w14:paraId="66D6FED6">
          <w:pPr>
            <w:pStyle w:val="29"/>
            <w:tabs>
              <w:tab w:val="right" w:leader="dot" w:pos="10200"/>
            </w:tabs>
          </w:pPr>
          <w:r>
            <w:fldChar w:fldCharType="begin"/>
          </w:r>
          <w:r>
            <w:instrText xml:space="preserve"> HYPERLINK \l _Toc20036 </w:instrText>
          </w:r>
          <w:r>
            <w:fldChar w:fldCharType="separate"/>
          </w:r>
          <w:r>
            <w:rPr>
              <w:rFonts w:ascii="Times New Roman" w:hAnsi="Times New Roman" w:eastAsia="微软雅黑"/>
            </w:rPr>
            <w:t>附录 C  变更记录</w:t>
          </w:r>
          <w:r>
            <w:tab/>
          </w:r>
          <w:r>
            <w:fldChar w:fldCharType="begin"/>
          </w:r>
          <w:r>
            <w:instrText xml:space="preserve"> PAGEREF _Toc20036 \h </w:instrText>
          </w:r>
          <w:r>
            <w:fldChar w:fldCharType="separate"/>
          </w:r>
          <w:r>
            <w:t>18</w:t>
          </w:r>
          <w:r>
            <w:fldChar w:fldCharType="end"/>
          </w:r>
          <w:r>
            <w:fldChar w:fldCharType="end"/>
          </w:r>
        </w:p>
        <w:p w14:paraId="01940A84">
          <w:pPr>
            <w:sectPr>
              <w:pgSz w:w="12240" w:h="15840"/>
              <w:pgMar w:top="850" w:right="1020" w:bottom="737" w:left="1020" w:header="720" w:footer="720" w:gutter="0"/>
              <w:cols w:space="720" w:num="1"/>
              <w:docGrid w:linePitch="360" w:charSpace="0"/>
            </w:sectPr>
          </w:pPr>
          <w:r>
            <w:fldChar w:fldCharType="end"/>
          </w:r>
        </w:p>
      </w:sdtContent>
    </w:sdt>
    <w:p w14:paraId="6A3C42E7"/>
    <w:p w14:paraId="5B31A311">
      <w:pPr>
        <w:spacing w:after="0"/>
        <w:jc w:val="center"/>
      </w:pPr>
      <w:r>
        <w:rPr>
          <w:rFonts w:ascii="Times New Roman" w:hAnsi="Times New Roman" w:eastAsia="微软雅黑"/>
          <w:b/>
          <w:sz w:val="32"/>
        </w:rPr>
        <w:t>北交大像素校园 · AI 万事通</w:t>
      </w:r>
    </w:p>
    <w:p w14:paraId="48341342">
      <w:pPr>
        <w:spacing w:after="80"/>
        <w:jc w:val="center"/>
      </w:pPr>
      <w:r>
        <w:rPr>
          <w:rFonts w:ascii="Times New Roman" w:hAnsi="Times New Roman" w:eastAsia="微软雅黑"/>
          <w:b/>
          <w:sz w:val="25"/>
        </w:rPr>
        <w:t>需求分析与产品设计文档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474"/>
        <w:gridCol w:w="8164"/>
      </w:tblGrid>
      <w:tr w14:paraId="3BBA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7"/>
          </w:tcPr>
          <w:p w14:paraId="419C7A93">
            <w:pPr>
              <w:spacing w:after="0" w:line="240" w:lineRule="auto" w:before="0"/>
            </w:pPr>
            <w:r>
              <w:rPr>
                <w:rFonts w:ascii="Times New Roman" w:hAnsi="Times New Roman" w:eastAsia="宋体"/>
                <w:b/>
                <w:sz w:val="18"/>
              </w:rPr>
              <w:t>项目名</w:t>
            </w:r>
          </w:p>
        </w:tc>
        <w:tc>
          <w:tcPr>
            <w:tcW w:w="8164" w:type="dxa"/>
            <w:shd w:val="clear" w:color="auto" w:fill="E8EEF7"/>
          </w:tcPr>
          <w:p w14:paraId="4EB39BB9">
            <w:pPr>
              <w:spacing w:after="0" w:line="240" w:lineRule="auto" w:before="0"/>
            </w:pPr>
            <w:r>
              <w:rPr>
                <w:rFonts w:ascii="Times New Roman" w:hAnsi="Times New Roman" w:eastAsia="宋体"/>
                <w:b/>
                <w:sz w:val="18"/>
              </w:rPr>
              <w:t>北交大像素校园 · AI 万事通（功能性 + 游玩性一体化的北交专属平台）</w:t>
            </w:r>
          </w:p>
        </w:tc>
      </w:tr>
      <w:tr w14:paraId="020D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885A7FA">
            <w:pPr>
              <w:spacing w:after="0" w:line="240" w:lineRule="auto" w:before="0"/>
            </w:pPr>
            <w:r>
              <w:rPr>
                <w:rFonts w:ascii="Times New Roman" w:hAnsi="Times New Roman" w:eastAsia="宋体"/>
                <w:b w:val="0"/>
                <w:sz w:val="18"/>
              </w:rPr>
              <w:t>文档版本</w:t>
            </w:r>
          </w:p>
        </w:tc>
        <w:tc>
          <w:tcPr>
            <w:tcW w:w="8164" w:type="dxa"/>
          </w:tcPr>
          <w:p w14:paraId="12A195C2">
            <w:pPr>
              <w:spacing w:before="0" w:after="0" w:line="240" w:lineRule="auto"/>
            </w:pPr>
            <w:r>
              <w:rPr>
                <w:rFonts w:ascii="Times New Roman" w:hAnsi="Times New Roman" w:eastAsia="宋体"/>
                <w:b w:val="0"/>
                <w:sz w:val="16"/>
              </w:rPr>
              <w:t>v1.3 · 2026-10-06（全部功能可回溯至 62 份问卷；第 4 章待图片到位后补齐，随后转 PDF）</w:t>
            </w:r>
          </w:p>
        </w:tc>
      </w:tr>
      <w:tr w14:paraId="4EE6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ED6DD7E">
            <w:pPr>
              <w:spacing w:after="0" w:line="240" w:lineRule="auto" w:before="0"/>
            </w:pPr>
            <w:r>
              <w:rPr>
                <w:rFonts w:ascii="Times New Roman" w:hAnsi="Times New Roman" w:eastAsia="宋体"/>
                <w:b w:val="0"/>
                <w:sz w:val="18"/>
              </w:rPr>
              <w:t>团    队</w:t>
            </w:r>
          </w:p>
        </w:tc>
        <w:tc>
          <w:tcPr>
            <w:tcW w:w="8164" w:type="dxa"/>
          </w:tcPr>
          <w:p w14:paraId="18706304">
            <w:pPr>
              <w:spacing w:after="0" w:line="240" w:lineRule="auto" w:before="0"/>
            </w:pPr>
            <w:r>
              <w:rPr>
                <w:rFonts w:ascii="Times New Roman" w:hAnsi="Times New Roman" w:eastAsia="宋体"/>
                <w:b w:val="0"/>
                <w:sz w:val="18"/>
              </w:rPr>
              <w:t>5 人：张路坤（组长）、文腾、王睿、陈梦茹、何珺艺</w:t>
            </w:r>
          </w:p>
        </w:tc>
      </w:tr>
      <w:tr w14:paraId="0B18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48EC10B">
            <w:pPr>
              <w:spacing w:after="0" w:line="240" w:lineRule="auto" w:before="0"/>
            </w:pPr>
            <w:r>
              <w:rPr>
                <w:rFonts w:ascii="Times New Roman" w:hAnsi="Times New Roman" w:eastAsia="宋体"/>
                <w:b w:val="0"/>
                <w:sz w:val="18"/>
              </w:rPr>
              <w:t>MVP 截止</w:t>
            </w:r>
          </w:p>
        </w:tc>
        <w:tc>
          <w:tcPr>
            <w:tcW w:w="8164" w:type="dxa"/>
          </w:tcPr>
          <w:p w14:paraId="1FC230E8">
            <w:pPr>
              <w:spacing w:after="0" w:line="240" w:lineRule="auto" w:before="0"/>
            </w:pPr>
            <w:r>
              <w:rPr>
                <w:rFonts w:ascii="Times New Roman" w:hAnsi="Times New Roman" w:eastAsia="宋体"/>
                <w:b w:val="0"/>
                <w:sz w:val="18"/>
              </w:rPr>
              <w:t>2026-10-16</w:t>
            </w:r>
          </w:p>
        </w:tc>
      </w:tr>
      <w:tr w14:paraId="621C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2825E45">
            <w:pPr>
              <w:spacing w:after="0" w:line="240" w:lineRule="auto" w:before="0"/>
            </w:pPr>
            <w:r>
              <w:rPr>
                <w:rFonts w:ascii="Times New Roman" w:hAnsi="Times New Roman" w:eastAsia="宋体"/>
                <w:b w:val="0"/>
                <w:sz w:val="18"/>
              </w:rPr>
              <w:t>运行载体</w:t>
            </w:r>
          </w:p>
        </w:tc>
        <w:tc>
          <w:tcPr>
            <w:tcW w:w="8164" w:type="dxa"/>
          </w:tcPr>
          <w:p w14:paraId="680F5F65">
            <w:pPr>
              <w:spacing w:after="0" w:line="240" w:lineRule="auto" w:before="0"/>
            </w:pPr>
            <w:r>
              <w:rPr>
                <w:rFonts w:ascii="Times New Roman" w:hAnsi="Times New Roman" w:eastAsia="宋体"/>
                <w:b w:val="0"/>
                <w:sz w:val="18"/>
              </w:rPr>
              <w:t>单个 HTML 文件，Canvas 2D，零依赖零构建，双击即开</w:t>
            </w:r>
          </w:p>
        </w:tc>
      </w:tr>
      <w:tr w14:paraId="3E8E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65FEA4A">
            <w:pPr>
              <w:spacing w:after="0" w:line="240" w:lineRule="auto" w:before="0"/>
            </w:pPr>
            <w:r>
              <w:rPr>
                <w:rFonts w:ascii="Times New Roman" w:hAnsi="Times New Roman" w:eastAsia="宋体"/>
                <w:b w:val="0"/>
                <w:sz w:val="18"/>
              </w:rPr>
              <w:t>交付物</w:t>
            </w:r>
          </w:p>
        </w:tc>
        <w:tc>
          <w:tcPr>
            <w:tcW w:w="8164" w:type="dxa"/>
          </w:tcPr>
          <w:p w14:paraId="180F3F47">
            <w:pPr>
              <w:spacing w:after="0" w:line="240" w:lineRule="auto" w:before="0"/>
            </w:pPr>
            <w:r>
              <w:rPr>
                <w:rFonts w:ascii="Times New Roman" w:hAnsi="Times New Roman" w:eastAsia="宋体"/>
                <w:b w:val="0"/>
                <w:sz w:val="18"/>
              </w:rPr>
              <w:t>五份角色独立件（各含前端、后端与云端接入）＋ 合体件 ＋ 本文档（构成见表 6-4）</w:t>
            </w:r>
          </w:p>
        </w:tc>
      </w:tr>
    </w:tbl>
    <w:p w14:paraId="6D26E043">
      <w:pPr>
        <w:keepNext/>
        <w:spacing w:before="100" w:after="40"/>
        <w:outlineLvl w:val="0"/>
      </w:pPr>
      <w:bookmarkStart w:id="0" w:name="_Toc5744"/>
      <w:r>
        <w:rPr>
          <w:rFonts w:ascii="Times New Roman" w:hAnsi="Times New Roman" w:eastAsia="微软雅黑"/>
          <w:b/>
          <w:sz w:val="22"/>
        </w:rPr>
        <w:t>一、项目背景与业务问题</w:t>
      </w:r>
      <w:bookmarkEnd w:id="0"/>
    </w:p>
    <w:p w14:paraId="5883889D">
      <w:pPr>
        <w:keepNext/>
        <w:spacing w:before="60" w:after="20"/>
        <w:outlineLvl w:val="1"/>
      </w:pPr>
      <w:bookmarkStart w:id="1" w:name="_Toc3066"/>
      <w:r>
        <w:rPr>
          <w:rFonts w:ascii="Times New Roman" w:hAnsi="Times New Roman" w:eastAsia="微软雅黑"/>
          <w:b/>
          <w:sz w:val="20"/>
        </w:rPr>
        <w:t>1.1 项目背景</w:t>
      </w:r>
      <w:bookmarkEnd w:id="1"/>
    </w:p>
    <w:p w14:paraId="7B572413">
      <w:pPr>
        <w:ind w:firstLine="380"/>
      </w:pPr>
      <w:r>
        <w:rPr>
          <w:rFonts w:ascii="Times New Roman" w:hAnsi="Times New Roman" w:eastAsia="宋体"/>
          <w:b w:val="0"/>
          <w:sz w:val="18"/>
        </w:rPr>
        <w:t>本项目是北京交通大学在校生校园项目（课程设计），由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393F37F8">
      <w:pPr>
        <w:ind w:firstLine="380"/>
      </w:pPr>
      <w:r>
        <w:rPr>
          <w:rFonts w:ascii="Times New Roman" w:hAnsi="Times New Roman" w:eastAsia="宋体"/>
          <w:b w:val="0"/>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12FD8AB1">
      <w:pPr>
        <w:ind w:firstLine="380"/>
      </w:pPr>
      <w:r>
        <w:rPr>
          <w:rFonts w:ascii="Times New Roman" w:hAnsi="Times New Roman" w:eastAsia="宋体"/>
          <w:b w:val="0"/>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作息读同一张时刻表）、功能与游玩一体（既解决导航、食堂、学业、算法、安保五类真实问题，也提供可漫游、可聊天、可撸猫的像素世界）。合体后的运行载体是单文件 HTML + Canvas 2D，双击即开；但交付物不止这一个文件——每个角色都交一份完整的前后端与云端接入（构成见表 6-4）。</w:t>
      </w:r>
    </w:p>
    <w:p w14:paraId="07D2E9A9">
      <w:pPr>
        <w:keepNext/>
        <w:spacing w:before="60" w:after="20"/>
        <w:outlineLvl w:val="1"/>
      </w:pPr>
      <w:bookmarkStart w:id="2" w:name="_Toc13531"/>
      <w:r>
        <w:rPr>
          <w:rFonts w:ascii="Times New Roman" w:hAnsi="Times New Roman" w:eastAsia="微软雅黑"/>
          <w:b/>
          <w:sz w:val="20"/>
        </w:rPr>
        <w:t>1.2 业务问题：现状与痛点</w:t>
      </w:r>
      <w:bookmarkEnd w:id="2"/>
    </w:p>
    <w:p w14:paraId="79022C17">
      <w:pPr>
        <w:keepNext/>
        <w:spacing w:before="40" w:after="10"/>
      </w:pPr>
      <w:r>
        <w:rPr>
          <w:rFonts w:ascii="Times New Roman" w:hAnsi="Times New Roman" w:eastAsia="宋体"/>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077"/>
        <w:gridCol w:w="3628"/>
        <w:gridCol w:w="2041"/>
        <w:gridCol w:w="2891"/>
      </w:tblGrid>
      <w:tr w14:paraId="22F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77" w:type="dxa"/>
            <w:shd w:val="clear" w:color="auto" w:fill="E8EEF7"/>
          </w:tcPr>
          <w:p w14:paraId="05BA1C6F">
            <w:pPr>
              <w:spacing w:after="0" w:line="240" w:lineRule="auto" w:before="0"/>
            </w:pPr>
            <w:r>
              <w:rPr>
                <w:rFonts w:ascii="Times New Roman" w:hAnsi="Times New Roman" w:eastAsia="宋体"/>
                <w:b/>
                <w:sz w:val="15"/>
              </w:rPr>
              <w:t>场景</w:t>
            </w:r>
          </w:p>
        </w:tc>
        <w:tc>
          <w:tcPr>
            <w:tcW w:w="3628" w:type="dxa"/>
            <w:shd w:val="clear" w:color="auto" w:fill="E8EEF7"/>
          </w:tcPr>
          <w:p w14:paraId="77F4A821">
            <w:pPr>
              <w:spacing w:after="0" w:line="240" w:lineRule="auto" w:before="0"/>
            </w:pPr>
            <w:r>
              <w:rPr>
                <w:rFonts w:ascii="Times New Roman" w:hAnsi="Times New Roman" w:eastAsia="宋体"/>
                <w:b/>
                <w:sz w:val="15"/>
              </w:rPr>
              <w:t>现状与痛点</w:t>
            </w:r>
          </w:p>
        </w:tc>
        <w:tc>
          <w:tcPr>
            <w:tcW w:w="2041" w:type="dxa"/>
            <w:shd w:val="clear" w:color="auto" w:fill="E8EEF7"/>
          </w:tcPr>
          <w:p w14:paraId="6103B8DD">
            <w:pPr>
              <w:spacing w:after="0" w:line="240" w:lineRule="auto" w:before="0"/>
            </w:pPr>
            <w:r>
              <w:rPr>
                <w:rFonts w:ascii="Times New Roman" w:hAnsi="Times New Roman" w:eastAsia="宋体"/>
                <w:b/>
                <w:sz w:val="15"/>
              </w:rPr>
              <w:t>受影响人群</w:t>
            </w:r>
          </w:p>
        </w:tc>
        <w:tc>
          <w:tcPr>
            <w:tcW w:w="2891" w:type="dxa"/>
            <w:shd w:val="clear" w:color="auto" w:fill="E8EEF7"/>
          </w:tcPr>
          <w:p w14:paraId="3D27569E">
            <w:pPr>
              <w:spacing w:after="0" w:line="240" w:lineRule="auto" w:before="0"/>
            </w:pPr>
            <w:r>
              <w:rPr>
                <w:rFonts w:ascii="Times New Roman" w:hAnsi="Times New Roman" w:eastAsia="宋体"/>
                <w:b/>
                <w:sz w:val="15"/>
              </w:rPr>
              <w:t>本项目的做法</w:t>
            </w:r>
          </w:p>
        </w:tc>
      </w:tr>
      <w:tr w14:paraId="426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6302E32">
            <w:pPr>
              <w:spacing w:after="0" w:line="240" w:lineRule="auto" w:before="0"/>
            </w:pPr>
            <w:r>
              <w:rPr>
                <w:rFonts w:ascii="Times New Roman" w:hAnsi="Times New Roman" w:eastAsia="宋体"/>
                <w:b w:val="0"/>
                <w:sz w:val="15"/>
              </w:rPr>
              <w:t>导航</w:t>
            </w:r>
          </w:p>
        </w:tc>
        <w:tc>
          <w:tcPr>
            <w:tcW w:w="3628" w:type="dxa"/>
          </w:tcPr>
          <w:p w14:paraId="38646A24">
            <w:pPr>
              <w:spacing w:after="0" w:line="240" w:lineRule="auto" w:before="0"/>
            </w:pPr>
            <w:r>
              <w:rPr>
                <w:rFonts w:ascii="Times New Roman" w:hAnsi="Times New Roman" w:eastAsia="宋体"/>
                <w:b w:val="0"/>
                <w:sz w:val="15"/>
              </w:rPr>
              <w:t>新生不认路、不知道哪能打印/自习；现有地图只能看不能带路，问路靠群聊与运气</w:t>
            </w:r>
          </w:p>
        </w:tc>
        <w:tc>
          <w:tcPr>
            <w:tcW w:w="2041" w:type="dxa"/>
          </w:tcPr>
          <w:p w14:paraId="4891CCCB">
            <w:pPr>
              <w:spacing w:after="0" w:line="240" w:lineRule="auto" w:before="0"/>
            </w:pPr>
            <w:r>
              <w:rPr>
                <w:rFonts w:ascii="Times New Roman" w:hAnsi="Times New Roman" w:eastAsia="宋体"/>
                <w:b w:val="0"/>
                <w:sz w:val="15"/>
              </w:rPr>
              <w:t>新生、外校来访</w:t>
            </w:r>
          </w:p>
        </w:tc>
        <w:tc>
          <w:tcPr>
            <w:tcW w:w="2891" w:type="dxa"/>
          </w:tcPr>
          <w:p w14:paraId="416D5A51">
            <w:pPr>
              <w:spacing w:after="0" w:line="240" w:lineRule="auto" w:before="0"/>
            </w:pPr>
            <w:r>
              <w:rPr>
                <w:rFonts w:ascii="Times New Roman" w:hAnsi="Times New Roman" w:eastAsia="宋体"/>
                <w:b w:val="0"/>
                <w:sz w:val="15"/>
              </w:rPr>
              <w:t>向导 · 小北：问路带路、定位辨认、按需求找地方</w:t>
            </w:r>
          </w:p>
        </w:tc>
      </w:tr>
      <w:tr w14:paraId="3AF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71E205E">
            <w:pPr>
              <w:spacing w:after="0" w:line="240" w:lineRule="auto" w:before="0"/>
            </w:pPr>
            <w:r>
              <w:rPr>
                <w:rFonts w:ascii="Times New Roman" w:hAnsi="Times New Roman" w:eastAsia="宋体"/>
                <w:b w:val="0"/>
                <w:sz w:val="15"/>
              </w:rPr>
              <w:t>食堂</w:t>
            </w:r>
          </w:p>
        </w:tc>
        <w:tc>
          <w:tcPr>
            <w:tcW w:w="3628" w:type="dxa"/>
          </w:tcPr>
          <w:p w14:paraId="3E849E27">
            <w:pPr>
              <w:spacing w:after="0" w:line="240" w:lineRule="auto" w:before="0"/>
            </w:pPr>
            <w:r>
              <w:rPr>
                <w:rFonts w:ascii="Times New Roman" w:hAnsi="Times New Roman" w:eastAsia="宋体"/>
                <w:b w:val="0"/>
                <w:sz w:val="15"/>
              </w:rPr>
              <w:t>菜品与价格分散在窗口；口碑靠口口相传且会过时；没有“哪个贵、哪个排队”的全局视图</w:t>
            </w:r>
          </w:p>
        </w:tc>
        <w:tc>
          <w:tcPr>
            <w:tcW w:w="2041" w:type="dxa"/>
          </w:tcPr>
          <w:p w14:paraId="246BE5FC">
            <w:pPr>
              <w:spacing w:after="0" w:line="240" w:lineRule="auto" w:before="0"/>
            </w:pPr>
            <w:r>
              <w:rPr>
                <w:rFonts w:ascii="Times New Roman" w:hAnsi="Times New Roman" w:eastAsia="宋体"/>
                <w:b w:val="0"/>
                <w:sz w:val="15"/>
              </w:rPr>
              <w:t>全校师生</w:t>
            </w:r>
          </w:p>
        </w:tc>
        <w:tc>
          <w:tcPr>
            <w:tcW w:w="2891" w:type="dxa"/>
          </w:tcPr>
          <w:p w14:paraId="6AA8523F">
            <w:pPr>
              <w:spacing w:after="0" w:line="240" w:lineRule="auto" w:before="0"/>
            </w:pPr>
            <w:r>
              <w:rPr>
                <w:rFonts w:ascii="Times New Roman" w:hAnsi="Times New Roman" w:eastAsia="宋体"/>
                <w:b w:val="0"/>
                <w:sz w:val="15"/>
              </w:rPr>
              <w:t>阿姨 · 丙：窗口级事实 + 口碑可视化（两层档口地图）</w:t>
            </w:r>
          </w:p>
        </w:tc>
      </w:tr>
      <w:tr w14:paraId="667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331C06A">
            <w:pPr>
              <w:spacing w:after="0" w:line="240" w:lineRule="auto" w:before="0"/>
            </w:pPr>
            <w:r>
              <w:rPr>
                <w:rFonts w:ascii="Times New Roman" w:hAnsi="Times New Roman" w:eastAsia="宋体"/>
                <w:b w:val="0"/>
                <w:sz w:val="15"/>
              </w:rPr>
              <w:t>学业</w:t>
            </w:r>
          </w:p>
        </w:tc>
        <w:tc>
          <w:tcPr>
            <w:tcW w:w="3628" w:type="dxa"/>
          </w:tcPr>
          <w:p w14:paraId="5FF2B9E4">
            <w:pPr>
              <w:spacing w:after="0" w:line="240" w:lineRule="auto" w:before="0"/>
            </w:pPr>
            <w:r>
              <w:rPr>
                <w:rFonts w:ascii="Times New Roman" w:hAnsi="Times New Roman" w:eastAsia="宋体"/>
                <w:b w:val="0"/>
                <w:sz w:val="15"/>
              </w:rPr>
              <w:t>教材厚、资料散、往年卷难找，答疑只能靠学长；复习不知道从哪章开始</w:t>
            </w:r>
          </w:p>
        </w:tc>
        <w:tc>
          <w:tcPr>
            <w:tcW w:w="2041" w:type="dxa"/>
          </w:tcPr>
          <w:p w14:paraId="2B7684A9">
            <w:pPr>
              <w:spacing w:after="0" w:line="240" w:lineRule="auto" w:before="0"/>
            </w:pPr>
            <w:r>
              <w:rPr>
                <w:rFonts w:ascii="Times New Roman" w:hAnsi="Times New Roman" w:eastAsia="宋体"/>
                <w:b w:val="0"/>
                <w:sz w:val="15"/>
              </w:rPr>
              <w:t>有保研/奖学金诉求的在校生（重点面向软件学院）</w:t>
            </w:r>
          </w:p>
        </w:tc>
        <w:tc>
          <w:tcPr>
            <w:tcW w:w="2891" w:type="dxa"/>
          </w:tcPr>
          <w:p w14:paraId="01AF0233">
            <w:pPr>
              <w:spacing w:after="0" w:line="240" w:lineRule="auto" w:before="0"/>
            </w:pPr>
            <w:r>
              <w:rPr>
                <w:rFonts w:ascii="Times New Roman" w:hAnsi="Times New Roman" w:eastAsia="宋体"/>
                <w:b w:val="0"/>
                <w:sz w:val="15"/>
              </w:rPr>
              <w:t>学霸哥：带出处的课本问答 + 分步解题 + 复习规划</w:t>
            </w:r>
          </w:p>
        </w:tc>
      </w:tr>
      <w:tr w14:paraId="075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0C31D88">
            <w:pPr>
              <w:spacing w:after="0" w:line="240" w:lineRule="auto" w:before="0"/>
            </w:pPr>
            <w:r>
              <w:rPr>
                <w:rFonts w:ascii="Times New Roman" w:hAnsi="Times New Roman" w:eastAsia="宋体"/>
                <w:b w:val="0"/>
                <w:sz w:val="15"/>
              </w:rPr>
              <w:t>算法 / 就职</w:t>
            </w:r>
          </w:p>
        </w:tc>
        <w:tc>
          <w:tcPr>
            <w:tcW w:w="3628" w:type="dxa"/>
          </w:tcPr>
          <w:p w14:paraId="65A0BBCC">
            <w:pPr>
              <w:spacing w:after="0" w:line="240" w:lineRule="auto" w:before="0"/>
            </w:pPr>
            <w:r>
              <w:rPr>
                <w:rFonts w:ascii="Times New Roman" w:hAnsi="Times New Roman" w:eastAsia="宋体"/>
                <w:b w:val="0"/>
                <w:sz w:val="15"/>
              </w:rPr>
              <w:t>刷题平台只有“题”没有“人”：错题没人归因；竞赛、保研考研复试、毕业季校招无人指导</w:t>
            </w:r>
          </w:p>
        </w:tc>
        <w:tc>
          <w:tcPr>
            <w:tcW w:w="2041" w:type="dxa"/>
          </w:tcPr>
          <w:p w14:paraId="6DF3E602">
            <w:pPr>
              <w:spacing w:after="0" w:line="240" w:lineRule="auto" w:before="0"/>
            </w:pPr>
            <w:r>
              <w:rPr>
                <w:rFonts w:ascii="Times New Roman" w:hAnsi="Times New Roman" w:eastAsia="宋体"/>
                <w:b w:val="0"/>
                <w:sz w:val="15"/>
              </w:rPr>
              <w:t>竞赛 / 考研 / 求职人群</w:t>
            </w:r>
          </w:p>
        </w:tc>
        <w:tc>
          <w:tcPr>
            <w:tcW w:w="2891" w:type="dxa"/>
          </w:tcPr>
          <w:p w14:paraId="381A2D71">
            <w:pPr>
              <w:spacing w:after="0" w:line="240" w:lineRule="auto" w:before="0"/>
            </w:pPr>
            <w:r>
              <w:rPr>
                <w:rFonts w:ascii="Times New Roman" w:hAnsi="Times New Roman" w:eastAsia="宋体"/>
                <w:b w:val="0"/>
                <w:sz w:val="15"/>
              </w:rPr>
              <w:t>算法哥：真判题 + 学情归因 + 动态题单</w:t>
            </w:r>
          </w:p>
        </w:tc>
      </w:tr>
      <w:tr w14:paraId="7B80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F02CCE9">
            <w:pPr>
              <w:spacing w:after="0" w:line="240" w:lineRule="auto" w:before="0"/>
            </w:pPr>
            <w:r>
              <w:rPr>
                <w:rFonts w:ascii="Times New Roman" w:hAnsi="Times New Roman" w:eastAsia="宋体"/>
                <w:b w:val="0"/>
                <w:sz w:val="15"/>
              </w:rPr>
              <w:t>安保</w:t>
            </w:r>
          </w:p>
        </w:tc>
        <w:tc>
          <w:tcPr>
            <w:tcW w:w="3628" w:type="dxa"/>
          </w:tcPr>
          <w:p w14:paraId="5360DA58">
            <w:pPr>
              <w:spacing w:after="0" w:line="240" w:lineRule="auto" w:before="0"/>
            </w:pPr>
            <w:r>
              <w:rPr>
                <w:rFonts w:ascii="Times New Roman" w:hAnsi="Times New Roman" w:eastAsia="宋体"/>
                <w:b w:val="0"/>
                <w:sz w:val="15"/>
              </w:rPr>
              <w:t>失物靠群里刷屏，描述不清就找不到；报修之后没有进度可查</w:t>
            </w:r>
          </w:p>
        </w:tc>
        <w:tc>
          <w:tcPr>
            <w:tcW w:w="2041" w:type="dxa"/>
          </w:tcPr>
          <w:p w14:paraId="3D2CAFA0">
            <w:pPr>
              <w:spacing w:after="0" w:line="240" w:lineRule="auto" w:before="0"/>
            </w:pPr>
            <w:r>
              <w:rPr>
                <w:rFonts w:ascii="Times New Roman" w:hAnsi="Times New Roman" w:eastAsia="宋体"/>
                <w:b w:val="0"/>
                <w:sz w:val="15"/>
              </w:rPr>
              <w:t>全校师生</w:t>
            </w:r>
          </w:p>
        </w:tc>
        <w:tc>
          <w:tcPr>
            <w:tcW w:w="2891" w:type="dxa"/>
          </w:tcPr>
          <w:p w14:paraId="48612896">
            <w:pPr>
              <w:spacing w:after="0" w:line="240" w:lineRule="auto" w:before="0"/>
            </w:pPr>
            <w:r>
              <w:rPr>
                <w:rFonts w:ascii="Times New Roman" w:hAnsi="Times New Roman" w:eastAsia="宋体"/>
                <w:b w:val="0"/>
                <w:sz w:val="15"/>
              </w:rPr>
              <w:t>保安 · 老丁：四维匹配 + 以图搜物 + 公共工单</w:t>
            </w:r>
          </w:p>
        </w:tc>
      </w:tr>
      <w:tr w14:paraId="2C78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661C29D">
            <w:pPr>
              <w:spacing w:after="0" w:line="240" w:lineRule="auto" w:before="0"/>
            </w:pPr>
            <w:r>
              <w:rPr>
                <w:rFonts w:ascii="Times New Roman" w:hAnsi="Times New Roman" w:eastAsia="宋体"/>
                <w:b w:val="0"/>
                <w:sz w:val="15"/>
              </w:rPr>
              <w:t>信息总体</w:t>
            </w:r>
          </w:p>
        </w:tc>
        <w:tc>
          <w:tcPr>
            <w:tcW w:w="3628" w:type="dxa"/>
          </w:tcPr>
          <w:p w14:paraId="4105B36E">
            <w:pPr>
              <w:spacing w:after="0" w:line="240" w:lineRule="auto" w:before="0"/>
            </w:pPr>
            <w:r>
              <w:rPr>
                <w:rFonts w:ascii="Times New Roman" w:hAnsi="Times New Roman" w:eastAsia="宋体"/>
                <w:b w:val="0"/>
                <w:sz w:val="15"/>
              </w:rPr>
              <w:t>信息散在公众号、群、贴吧与学长口中：静态、碎片、无记忆、不个性化</w:t>
            </w:r>
          </w:p>
        </w:tc>
        <w:tc>
          <w:tcPr>
            <w:tcW w:w="2041" w:type="dxa"/>
          </w:tcPr>
          <w:p w14:paraId="7EA4E0AE">
            <w:pPr>
              <w:spacing w:after="0" w:line="240" w:lineRule="auto" w:before="0"/>
            </w:pPr>
            <w:r>
              <w:rPr>
                <w:rFonts w:ascii="Times New Roman" w:hAnsi="Times New Roman" w:eastAsia="宋体"/>
                <w:b w:val="0"/>
                <w:sz w:val="15"/>
              </w:rPr>
              <w:t>全校</w:t>
            </w:r>
          </w:p>
        </w:tc>
        <w:tc>
          <w:tcPr>
            <w:tcW w:w="2891" w:type="dxa"/>
          </w:tcPr>
          <w:p w14:paraId="09431793">
            <w:pPr>
              <w:spacing w:after="0" w:line="240" w:lineRule="auto" w:before="0"/>
            </w:pPr>
            <w:r>
              <w:rPr>
                <w:rFonts w:ascii="Times New Roman" w:hAnsi="Times New Roman" w:eastAsia="宋体"/>
                <w:b w:val="0"/>
                <w:sz w:val="15"/>
              </w:rPr>
              <w:t>用“人”承载信息：走到人面前说话，问一次就记得你</w:t>
            </w:r>
          </w:p>
        </w:tc>
      </w:tr>
    </w:tbl>
    <w:p w14:paraId="21D9C38F">
      <w:pPr>
        <w:ind w:firstLine="380"/>
      </w:pPr>
      <w:r>
        <w:rPr>
          <w:rFonts w:ascii="Times New Roman" w:hAnsi="Times New Roman" w:eastAsia="宋体"/>
          <w:b w:val="0"/>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5C3CBC06">
      <w:pPr>
        <w:spacing w:before="0" w:after="0"/>
        <w:ind w:firstLine="380"/>
      </w:pPr>
      <w:r>
        <w:rPr>
          <w:rFonts w:ascii="Times New Roman" w:hAnsi="Times New Roman" w:eastAsia="宋体"/>
          <w:b w:val="0"/>
          <w:sz w:val="18"/>
        </w:rPr>
        <w:t>上述判断有问卷数据支撑（完整数据见附录 A.1）：62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5026D3FD">
      <w:pPr>
        <w:keepNext/>
        <w:spacing w:before="60" w:after="20"/>
        <w:outlineLvl w:val="1"/>
      </w:pPr>
      <w:bookmarkStart w:id="3" w:name="_Toc26987"/>
      <w:r>
        <w:rPr>
          <w:rFonts w:ascii="Times New Roman" w:hAnsi="Times New Roman" w:eastAsia="微软雅黑"/>
          <w:b/>
          <w:sz w:val="20"/>
        </w:rPr>
        <w:t>1.3 建设目标</w:t>
      </w:r>
      <w:bookmarkEnd w:id="3"/>
    </w:p>
    <w:p w14:paraId="1AF780E0">
      <w:pPr>
        <w:keepNext/>
        <w:spacing w:before="40" w:after="10"/>
      </w:pPr>
      <w:r>
        <w:rPr>
          <w:rFonts w:ascii="Times New Roman" w:hAnsi="Times New Roman" w:eastAsia="宋体"/>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3061"/>
        <w:gridCol w:w="5896"/>
      </w:tblGrid>
      <w:tr w14:paraId="17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80" w:type="dxa"/>
            <w:shd w:val="clear" w:color="auto" w:fill="E8EEF7"/>
          </w:tcPr>
          <w:p w14:paraId="467974DB">
            <w:pPr>
              <w:spacing w:after="0" w:line="240" w:lineRule="auto" w:before="0"/>
            </w:pPr>
            <w:r>
              <w:rPr>
                <w:rFonts w:ascii="Times New Roman" w:hAnsi="Times New Roman" w:eastAsia="宋体"/>
                <w:b/>
                <w:sz w:val="15"/>
              </w:rPr>
              <w:t>编号</w:t>
            </w:r>
          </w:p>
        </w:tc>
        <w:tc>
          <w:tcPr>
            <w:tcW w:w="3061" w:type="dxa"/>
            <w:shd w:val="clear" w:color="auto" w:fill="E8EEF7"/>
          </w:tcPr>
          <w:p w14:paraId="48B68258">
            <w:pPr>
              <w:spacing w:after="0" w:line="240" w:lineRule="auto" w:before="0"/>
            </w:pPr>
            <w:r>
              <w:rPr>
                <w:rFonts w:ascii="Times New Roman" w:hAnsi="Times New Roman" w:eastAsia="宋体"/>
                <w:b/>
                <w:sz w:val="15"/>
              </w:rPr>
              <w:t>目标</w:t>
            </w:r>
          </w:p>
        </w:tc>
        <w:tc>
          <w:tcPr>
            <w:tcW w:w="5896" w:type="dxa"/>
            <w:shd w:val="clear" w:color="auto" w:fill="E8EEF7"/>
          </w:tcPr>
          <w:p w14:paraId="49F59380">
            <w:pPr>
              <w:spacing w:after="0" w:line="240" w:lineRule="auto" w:before="0"/>
            </w:pPr>
            <w:r>
              <w:rPr>
                <w:rFonts w:ascii="Times New Roman" w:hAnsi="Times New Roman" w:eastAsia="宋体"/>
                <w:b/>
                <w:sz w:val="15"/>
              </w:rPr>
              <w:t>衡量口径</w:t>
            </w:r>
          </w:p>
        </w:tc>
      </w:tr>
      <w:tr w14:paraId="1ACD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12AB00">
            <w:pPr>
              <w:spacing w:after="0" w:line="240" w:lineRule="auto" w:before="0"/>
            </w:pPr>
            <w:r>
              <w:rPr>
                <w:rFonts w:ascii="Times New Roman" w:hAnsi="Times New Roman" w:eastAsia="宋体"/>
                <w:b w:val="0"/>
                <w:sz w:val="15"/>
              </w:rPr>
              <w:t>G1</w:t>
            </w:r>
          </w:p>
        </w:tc>
        <w:tc>
          <w:tcPr>
            <w:tcW w:w="3061" w:type="dxa"/>
          </w:tcPr>
          <w:p w14:paraId="0B9AD70C">
            <w:pPr>
              <w:spacing w:after="0" w:line="240" w:lineRule="auto" w:before="0"/>
            </w:pPr>
            <w:r>
              <w:rPr>
                <w:rFonts w:ascii="Times New Roman" w:hAnsi="Times New Roman" w:eastAsia="宋体"/>
                <w:b w:val="0"/>
                <w:sz w:val="15"/>
              </w:rPr>
              <w:t>一个能走进去的像素校园</w:t>
            </w:r>
          </w:p>
        </w:tc>
        <w:tc>
          <w:tcPr>
            <w:tcW w:w="5896" w:type="dxa"/>
          </w:tcPr>
          <w:p w14:paraId="408B3B39">
            <w:pPr>
              <w:spacing w:after="0" w:line="240" w:lineRule="auto" w:before="0"/>
            </w:pPr>
            <w:r>
              <w:rPr>
                <w:rFonts w:ascii="Times New Roman" w:hAnsi="Times New Roman" w:eastAsia="宋体"/>
                <w:b w:val="0"/>
                <w:sz w:val="15"/>
              </w:rPr>
              <w:t>室外世界 5208×2930 一张 + 四个室内场景（逸夫一楼、计算机中心、校史馆、食堂两层）可自由进出，进门零卡顿</w:t>
            </w:r>
          </w:p>
        </w:tc>
      </w:tr>
      <w:tr w14:paraId="635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B91B27">
            <w:pPr>
              <w:spacing w:after="0" w:line="240" w:lineRule="auto" w:before="0"/>
            </w:pPr>
            <w:r>
              <w:rPr>
                <w:rFonts w:ascii="Times New Roman" w:hAnsi="Times New Roman" w:eastAsia="宋体"/>
                <w:b w:val="0"/>
                <w:sz w:val="15"/>
              </w:rPr>
              <w:t>G2</w:t>
            </w:r>
          </w:p>
        </w:tc>
        <w:tc>
          <w:tcPr>
            <w:tcW w:w="3061" w:type="dxa"/>
          </w:tcPr>
          <w:p w14:paraId="2C9642C8">
            <w:pPr>
              <w:spacing w:after="0" w:line="240" w:lineRule="auto" w:before="0"/>
            </w:pPr>
            <w:r>
              <w:rPr>
                <w:rFonts w:ascii="Times New Roman" w:hAnsi="Times New Roman" w:eastAsia="宋体"/>
                <w:b w:val="0"/>
                <w:sz w:val="15"/>
              </w:rPr>
              <w:t>五个可对话的智能体 + 一只可撸的猫</w:t>
            </w:r>
          </w:p>
        </w:tc>
        <w:tc>
          <w:tcPr>
            <w:tcW w:w="5896" w:type="dxa"/>
          </w:tcPr>
          <w:p w14:paraId="1689535A">
            <w:pPr>
              <w:spacing w:after="0" w:line="240" w:lineRule="auto" w:before="0"/>
            </w:pPr>
            <w:r>
              <w:rPr>
                <w:rFonts w:ascii="Times New Roman" w:hAnsi="Times New Roman" w:eastAsia="宋体"/>
                <w:b w:val="0"/>
                <w:sz w:val="15"/>
              </w:rPr>
              <w:t>六个对象各自可独立演示；合体后在同一张地图上共存，各有刷新点与作息</w:t>
            </w:r>
          </w:p>
        </w:tc>
      </w:tr>
      <w:tr w14:paraId="6AA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5918A5">
            <w:pPr>
              <w:spacing w:after="0" w:line="240" w:lineRule="auto" w:before="0"/>
            </w:pPr>
            <w:r>
              <w:rPr>
                <w:rFonts w:ascii="Times New Roman" w:hAnsi="Times New Roman" w:eastAsia="宋体"/>
                <w:b w:val="0"/>
                <w:sz w:val="15"/>
              </w:rPr>
              <w:t>G3</w:t>
            </w:r>
          </w:p>
        </w:tc>
        <w:tc>
          <w:tcPr>
            <w:tcW w:w="3061" w:type="dxa"/>
          </w:tcPr>
          <w:p w14:paraId="19CC7DBE">
            <w:pPr>
              <w:spacing w:after="0" w:line="240" w:lineRule="auto" w:before="0"/>
            </w:pPr>
            <w:r>
              <w:rPr>
                <w:rFonts w:ascii="Times New Roman" w:hAnsi="Times New Roman" w:eastAsia="宋体"/>
                <w:b w:val="0"/>
                <w:sz w:val="15"/>
              </w:rPr>
              <w:t>功能可用</w:t>
            </w:r>
          </w:p>
        </w:tc>
        <w:tc>
          <w:tcPr>
            <w:tcW w:w="5896" w:type="dxa"/>
          </w:tcPr>
          <w:p w14:paraId="37632750">
            <w:pPr>
              <w:spacing w:after="0" w:line="240" w:lineRule="auto" w:before="0"/>
            </w:pPr>
            <w:r>
              <w:rPr>
                <w:rFonts w:ascii="Times New Roman" w:hAnsi="Times New Roman" w:eastAsia="宋体"/>
                <w:b w:val="0"/>
                <w:sz w:val="15"/>
              </w:rPr>
              <w:t>导航、食堂、学业、算法、安保五类真实问题答得上、办得成</w:t>
            </w:r>
          </w:p>
        </w:tc>
      </w:tr>
      <w:tr w14:paraId="6DBF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473A0D">
            <w:pPr>
              <w:spacing w:after="0" w:line="240" w:lineRule="auto" w:before="0"/>
            </w:pPr>
            <w:r>
              <w:rPr>
                <w:rFonts w:ascii="Times New Roman" w:hAnsi="Times New Roman" w:eastAsia="宋体"/>
                <w:b w:val="0"/>
                <w:sz w:val="15"/>
              </w:rPr>
              <w:t>G4</w:t>
            </w:r>
          </w:p>
        </w:tc>
        <w:tc>
          <w:tcPr>
            <w:tcW w:w="3061" w:type="dxa"/>
          </w:tcPr>
          <w:p w14:paraId="2A75B566">
            <w:pPr>
              <w:spacing w:after="0" w:line="240" w:lineRule="auto" w:before="0"/>
            </w:pPr>
            <w:r>
              <w:rPr>
                <w:rFonts w:ascii="Times New Roman" w:hAnsi="Times New Roman" w:eastAsia="宋体"/>
                <w:b w:val="0"/>
                <w:sz w:val="15"/>
              </w:rPr>
              <w:t>工程约束</w:t>
            </w:r>
          </w:p>
        </w:tc>
        <w:tc>
          <w:tcPr>
            <w:tcW w:w="5896" w:type="dxa"/>
          </w:tcPr>
          <w:p w14:paraId="73B46A90">
            <w:pPr>
              <w:spacing w:after="0" w:line="240" w:lineRule="auto" w:before="0"/>
            </w:pPr>
            <w:r>
              <w:rPr>
                <w:rFonts w:ascii="Times New Roman" w:hAnsi="Times New Roman" w:eastAsia="宋体"/>
                <w:b w:val="0"/>
                <w:sz w:val="15"/>
              </w:rPr>
              <w:t>运行载体为单文件 HTML、零依赖零构建，首屏 &lt; 3 s、稳定 60 fps</w:t>
            </w:r>
          </w:p>
        </w:tc>
      </w:tr>
      <w:tr w14:paraId="4142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B92C53">
            <w:pPr>
              <w:spacing w:after="0" w:line="240" w:lineRule="auto" w:before="0"/>
            </w:pPr>
            <w:r>
              <w:rPr>
                <w:rFonts w:ascii="Times New Roman" w:hAnsi="Times New Roman" w:eastAsia="宋体"/>
                <w:b w:val="0"/>
                <w:sz w:val="15"/>
              </w:rPr>
              <w:t>G5</w:t>
            </w:r>
          </w:p>
        </w:tc>
        <w:tc>
          <w:tcPr>
            <w:tcW w:w="3061" w:type="dxa"/>
          </w:tcPr>
          <w:p w14:paraId="3D6F9A29">
            <w:pPr>
              <w:spacing w:after="0" w:line="240" w:lineRule="auto" w:before="0"/>
            </w:pPr>
            <w:r>
              <w:rPr>
                <w:rFonts w:ascii="Times New Roman" w:hAnsi="Times New Roman" w:eastAsia="宋体"/>
                <w:b w:val="0"/>
                <w:sz w:val="15"/>
              </w:rPr>
              <w:t>按期交付</w:t>
            </w:r>
          </w:p>
        </w:tc>
        <w:tc>
          <w:tcPr>
            <w:tcW w:w="5896" w:type="dxa"/>
          </w:tcPr>
          <w:p w14:paraId="375FBFF5">
            <w:pPr>
              <w:spacing w:after="0" w:line="240" w:lineRule="auto" w:before="0"/>
            </w:pPr>
            <w:r>
              <w:rPr>
                <w:rFonts w:ascii="Times New Roman" w:hAnsi="Times New Roman" w:eastAsia="宋体"/>
                <w:b w:val="0"/>
                <w:sz w:val="15"/>
              </w:rPr>
              <w:t>MVP 于 2026-10-16 前完成并通过验收</w:t>
            </w:r>
          </w:p>
        </w:tc>
      </w:tr>
    </w:tbl>
    <w:p w14:paraId="5A13C19F">
      <w:pPr>
        <w:keepNext/>
        <w:spacing w:before="60" w:after="20"/>
        <w:outlineLvl w:val="1"/>
      </w:pPr>
      <w:bookmarkStart w:id="4" w:name="_Toc6931"/>
      <w:r>
        <w:rPr>
          <w:rFonts w:ascii="Times New Roman" w:hAnsi="Times New Roman" w:eastAsia="微软雅黑"/>
          <w:b/>
          <w:sz w:val="20"/>
        </w:rPr>
        <w:t>1.4 与对标项目的差异</w:t>
      </w:r>
      <w:bookmarkEnd w:id="4"/>
    </w:p>
    <w:p w14:paraId="0D19CB2C">
      <w:pPr>
        <w:spacing w:before="40" w:after="10"/>
      </w:pPr>
      <w:r>
        <w:rPr>
          <w:rFonts w:ascii="Times New Roman" w:hAnsi="Times New Roman" w:eastAsia="宋体"/>
          <w:sz w:val="18"/>
        </w:rPr>
        <w:t xml:space="preserve">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只负责听懂与转述；门槛由高算力研究环境降为单文件 HTML、双击即开；交付由论文与演示变为五份可独立演示的角色交付件加一个合体运行载体。</w:t>
      </w:r>
    </w:p>
    <w:p w14:paraId="3BB94B49">
      <w:pPr>
        <w:keepNext/>
        <w:spacing w:before="100" w:after="40"/>
        <w:outlineLvl w:val="0"/>
      </w:pPr>
      <w:bookmarkStart w:id="5" w:name="_Toc16704"/>
      <w:r>
        <w:rPr>
          <w:rFonts w:ascii="Times New Roman" w:hAnsi="Times New Roman" w:eastAsia="微软雅黑"/>
          <w:b/>
          <w:sz w:val="22"/>
        </w:rPr>
        <w:t>二、用户角色与需求</w:t>
      </w:r>
      <w:bookmarkEnd w:id="5"/>
    </w:p>
    <w:p w14:paraId="008BF076">
      <w:pPr>
        <w:keepNext/>
        <w:spacing w:before="60" w:after="20"/>
        <w:outlineLvl w:val="1"/>
      </w:pPr>
      <w:bookmarkStart w:id="6" w:name="_Toc25015"/>
      <w:r>
        <w:rPr>
          <w:rFonts w:ascii="Times New Roman" w:hAnsi="Times New Roman" w:eastAsia="微软雅黑"/>
          <w:b/>
          <w:sz w:val="20"/>
        </w:rPr>
        <w:t>2.1 目标用户</w:t>
      </w:r>
      <w:bookmarkEnd w:id="6"/>
    </w:p>
    <w:p w14:paraId="7BF7A087">
      <w:pPr>
        <w:spacing w:before="0" w:after="0"/>
        <w:ind w:firstLine="380"/>
      </w:pPr>
      <w:r>
        <w:rPr>
          <w:rFonts w:ascii="Times New Roman" w:hAnsi="Times New Roman" w:eastAsia="宋体"/>
          <w:b w:val="0"/>
          <w:sz w:val="18"/>
        </w:rPr>
        <w:t>目标用户的划分并非凭经验设定。62 份问卷显示，过去一个月查询过的信息中，选课（79.03%）、绩点（61.29%）、考试安排（54.84%）居前，考研（41.94%）与食堂（33.87%）次之；最希望 AI 优先解决的事项中，办事流程（54.84%）与选课 / 绩点（51.61%）同样排在最前（见附录 A.1.2、A.1.4）。可见学业主线（选课、绩点、考试、考研）是需求最集中、最可验证的一条主线；导航线的价值则在于充当一切功能的入口，而不是以票数高低来衡量。</w:t>
      </w:r>
    </w:p>
    <w:p w14:paraId="076F98FF">
      <w:pPr>
        <w:spacing w:before="0" w:after="0"/>
        <w:ind w:firstLine="380"/>
      </w:pPr>
      <w:r>
        <w:rPr>
          <w:rFonts w:ascii="Times New Roman" w:hAnsi="Times New Roman" w:eastAsia="宋体"/>
          <w:b w:val="0"/>
          <w:sz w:val="18"/>
        </w:rPr>
        <w:t>本章的用户群与功能全部来自问卷而非经验设定：62 份问卷为每一类用户、每一项功能都提供了可追溯的题目与数据（见各表新增的「调研依据」列）。在保留全部功能的前提下，每一项都能在问卷中找到对应题项；完整数据与结论映射见附录 A.1。</w:t>
      </w:r>
    </w:p>
    <w:p w14:paraId="6567A868">
      <w:pPr>
        <w:keepNext/>
        <w:spacing w:before="40" w:after="10"/>
      </w:pPr>
      <w:r>
        <w:rPr>
          <w:rFonts w:ascii="Times New Roman" w:hAnsi="Times New Roman" w:eastAsia="宋体"/>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3CA8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0" w:type="dxa"/>
            <w:shd w:val="clear" w:color="auto" w:fill="E8EEF7"/>
          </w:tcPr>
          <w:p w14:paraId="3F12D5BC">
            <w:pPr>
              <w:spacing w:after="0" w:line="240" w:lineRule="auto" w:before="0"/>
            </w:pPr>
            <w:r>
              <w:rPr>
                <w:rFonts w:ascii="Times New Roman" w:hAnsi="Times New Roman" w:eastAsia="宋体"/>
                <w:b/>
                <w:sz w:val="15"/>
              </w:rPr>
              <w:t>用户群</w:t>
            </w:r>
          </w:p>
        </w:tc>
        <w:tc>
          <w:tcPr>
            <w:tcW w:w="2040" w:type="dxa"/>
            <w:shd w:val="clear" w:color="auto" w:fill="E8EEF7"/>
          </w:tcPr>
          <w:p w14:paraId="6D891742">
            <w:pPr>
              <w:spacing w:after="0" w:line="240" w:lineRule="auto" w:before="0"/>
            </w:pPr>
            <w:r>
              <w:rPr>
                <w:rFonts w:ascii="Times New Roman" w:hAnsi="Times New Roman" w:eastAsia="宋体"/>
                <w:b/>
                <w:sz w:val="15"/>
              </w:rPr>
              <w:t>特征</w:t>
            </w:r>
          </w:p>
        </w:tc>
        <w:tc>
          <w:tcPr>
            <w:tcW w:w="2040" w:type="dxa"/>
            <w:shd w:val="clear" w:color="auto" w:fill="E8EEF7"/>
          </w:tcPr>
          <w:p w14:paraId="75B894A7">
            <w:pPr>
              <w:spacing w:after="0" w:line="240" w:lineRule="auto" w:before="0"/>
            </w:pPr>
            <w:r>
              <w:rPr>
                <w:rFonts w:ascii="Times New Roman" w:hAnsi="Times New Roman" w:eastAsia="宋体"/>
                <w:b/>
                <w:sz w:val="15"/>
              </w:rPr>
              <w:t>核心诉求</w:t>
            </w:r>
          </w:p>
        </w:tc>
        <w:tc>
          <w:tcPr>
            <w:tcW w:w="2040" w:type="dxa"/>
            <w:shd w:val="clear" w:color="auto" w:fill="E8EEF7"/>
          </w:tcPr>
          <w:p w14:paraId="6A2EF22F">
            <w:pPr>
              <w:spacing w:after="0" w:line="240" w:lineRule="auto" w:before="0"/>
            </w:pPr>
            <w:r>
              <w:rPr>
                <w:rFonts w:ascii="Times New Roman" w:hAnsi="Times New Roman" w:eastAsia="宋体"/>
                <w:b/>
                <w:sz w:val="15"/>
              </w:rPr>
              <w:t>主要入口</w:t>
            </w:r>
          </w:p>
        </w:tc>
        <w:tc>
          <w:tcPr>
            <w:tcW w:w="2040" w:type="dxa"/>
            <w:shd w:val="clear" w:color="auto" w:fill="E8EEF7"/>
          </w:tcPr>
          <w:p w14:paraId="6BC23D63">
            <w:pPr>
              <w:spacing w:before="0" w:after="0" w:line="240" w:lineRule="auto"/>
            </w:pPr>
            <w:r>
              <w:rPr>
                <w:rFonts w:ascii="Times New Roman" w:hAnsi="Times New Roman" w:eastAsia="宋体"/>
                <w:b/>
                <w:sz w:val="15"/>
                <w:szCs w:val="15"/>
              </w:rPr>
              <w:t>调研依据（问卷题 · 数据）</w:t>
            </w:r>
          </w:p>
        </w:tc>
      </w:tr>
      <w:tr w14:paraId="206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8925FFD">
            <w:pPr>
              <w:spacing w:after="0" w:line="240" w:lineRule="auto" w:before="0"/>
            </w:pPr>
            <w:r>
              <w:rPr>
                <w:rFonts w:ascii="Times New Roman" w:hAnsi="Times New Roman" w:eastAsia="宋体"/>
                <w:b w:val="0"/>
                <w:sz w:val="15"/>
              </w:rPr>
              <w:t>新生（大一 / 研一）</w:t>
            </w:r>
          </w:p>
        </w:tc>
        <w:tc>
          <w:tcPr>
            <w:tcW w:w="2040" w:type="dxa"/>
          </w:tcPr>
          <w:p w14:paraId="04A9BEAD">
            <w:pPr>
              <w:spacing w:after="0" w:line="240" w:lineRule="auto" w:before="0"/>
            </w:pPr>
            <w:r>
              <w:rPr>
                <w:rFonts w:ascii="Times New Roman" w:hAnsi="Times New Roman" w:eastAsia="宋体"/>
                <w:b w:val="0"/>
                <w:sz w:val="15"/>
              </w:rPr>
              <w:t>不认路、不会办事、不知道去哪</w:t>
            </w:r>
          </w:p>
        </w:tc>
        <w:tc>
          <w:tcPr>
            <w:tcW w:w="2040" w:type="dxa"/>
          </w:tcPr>
          <w:p w14:paraId="45776583">
            <w:pPr>
              <w:spacing w:after="0" w:line="240" w:lineRule="auto" w:before="0"/>
            </w:pPr>
            <w:r>
              <w:rPr>
                <w:rFonts w:ascii="Times New Roman" w:hAnsi="Times New Roman" w:eastAsia="宋体"/>
                <w:b w:val="0"/>
                <w:sz w:val="15"/>
              </w:rPr>
              <w:t>校园导航、找设施（打印店、安静自习处）</w:t>
            </w:r>
          </w:p>
        </w:tc>
        <w:tc>
          <w:tcPr>
            <w:tcW w:w="2040" w:type="dxa"/>
          </w:tcPr>
          <w:p w14:paraId="1437061C">
            <w:pPr>
              <w:spacing w:after="0" w:line="240" w:lineRule="auto" w:before="0"/>
            </w:pPr>
            <w:r>
              <w:rPr>
                <w:rFonts w:ascii="Times New Roman" w:hAnsi="Times New Roman" w:eastAsia="宋体"/>
                <w:b w:val="0"/>
                <w:sz w:val="15"/>
              </w:rPr>
              <w:t>向导 · 小北</w:t>
            </w:r>
          </w:p>
        </w:tc>
        <w:tc>
          <w:tcPr>
            <w:tcW w:w="2040" w:type="dxa"/>
          </w:tcPr>
          <w:p w14:paraId="14BA97FF">
            <w:pPr>
              <w:spacing w:before="0" w:after="0" w:line="240" w:lineRule="auto"/>
            </w:pPr>
            <w:r>
              <w:rPr>
                <w:rFonts w:ascii="Times New Roman" w:hAnsi="Times New Roman" w:eastAsia="宋体"/>
                <w:sz w:val="15"/>
                <w:szCs w:val="15"/>
              </w:rPr>
              <w:t>第 9 题·搜索地点 70.97%、点击建筑 64.52%；第 5 题·信息太分散 70.97%</w:t>
            </w:r>
          </w:p>
        </w:tc>
      </w:tr>
      <w:tr w14:paraId="749D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77A38F">
            <w:pPr>
              <w:spacing w:after="0" w:line="240" w:lineRule="auto" w:before="0"/>
            </w:pPr>
            <w:r>
              <w:rPr>
                <w:rFonts w:ascii="Times New Roman" w:hAnsi="Times New Roman" w:eastAsia="宋体"/>
                <w:b w:val="0"/>
                <w:sz w:val="15"/>
              </w:rPr>
              <w:t>在校生（重点软件学院）</w:t>
            </w:r>
          </w:p>
        </w:tc>
        <w:tc>
          <w:tcPr>
            <w:tcW w:w="2040" w:type="dxa"/>
          </w:tcPr>
          <w:p w14:paraId="3513602A">
            <w:pPr>
              <w:spacing w:after="0" w:line="240" w:lineRule="auto" w:before="0"/>
            </w:pPr>
            <w:r>
              <w:rPr>
                <w:rFonts w:ascii="Times New Roman" w:hAnsi="Times New Roman" w:eastAsia="宋体"/>
                <w:b w:val="0"/>
                <w:sz w:val="15"/>
              </w:rPr>
              <w:t>课业重、资料散，有保研与拿奖学金诉求</w:t>
            </w:r>
          </w:p>
        </w:tc>
        <w:tc>
          <w:tcPr>
            <w:tcW w:w="2040" w:type="dxa"/>
          </w:tcPr>
          <w:p w14:paraId="7B9BC1F6">
            <w:pPr>
              <w:spacing w:after="0" w:line="240" w:lineRule="auto" w:before="0"/>
            </w:pPr>
            <w:r>
              <w:rPr>
                <w:rFonts w:ascii="Times New Roman" w:hAnsi="Times New Roman" w:eastAsia="宋体"/>
                <w:b w:val="0"/>
                <w:sz w:val="15"/>
              </w:rPr>
              <w:t>课业答疑、往年资料、复习规划</w:t>
            </w:r>
          </w:p>
        </w:tc>
        <w:tc>
          <w:tcPr>
            <w:tcW w:w="2040" w:type="dxa"/>
          </w:tcPr>
          <w:p w14:paraId="7C0D7C6A">
            <w:pPr>
              <w:spacing w:after="0" w:line="240" w:lineRule="auto" w:before="0"/>
            </w:pPr>
            <w:r>
              <w:rPr>
                <w:rFonts w:ascii="Times New Roman" w:hAnsi="Times New Roman" w:eastAsia="宋体"/>
                <w:b w:val="0"/>
                <w:sz w:val="15"/>
              </w:rPr>
              <w:t>学霸哥</w:t>
            </w:r>
          </w:p>
        </w:tc>
        <w:tc>
          <w:tcPr>
            <w:tcW w:w="2040" w:type="dxa"/>
          </w:tcPr>
          <w:p w14:paraId="0C2BAA45">
            <w:pPr>
              <w:spacing w:before="0" w:after="0" w:line="240" w:lineRule="auto"/>
            </w:pPr>
            <w:r>
              <w:rPr>
                <w:rFonts w:ascii="Times New Roman" w:hAnsi="Times New Roman" w:eastAsia="宋体"/>
                <w:sz w:val="15"/>
                <w:szCs w:val="15"/>
              </w:rPr>
              <w:t>第 3 题·选课 79.03%、绩点 61.29%、考试 54.84%；第 14 题·教材难懂 53.23%</w:t>
            </w:r>
          </w:p>
        </w:tc>
      </w:tr>
      <w:tr w14:paraId="613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2781FC">
            <w:pPr>
              <w:spacing w:after="0" w:line="240" w:lineRule="auto" w:before="0"/>
            </w:pPr>
            <w:r>
              <w:rPr>
                <w:rFonts w:ascii="Times New Roman" w:hAnsi="Times New Roman" w:eastAsia="宋体"/>
                <w:b w:val="0"/>
                <w:sz w:val="15"/>
              </w:rPr>
              <w:t>竞赛 / 考研 / 求职人群</w:t>
            </w:r>
          </w:p>
        </w:tc>
        <w:tc>
          <w:tcPr>
            <w:tcW w:w="2040" w:type="dxa"/>
          </w:tcPr>
          <w:p w14:paraId="0C2F986C">
            <w:pPr>
              <w:spacing w:after="0" w:line="240" w:lineRule="auto" w:before="0"/>
            </w:pPr>
            <w:r>
              <w:rPr>
                <w:rFonts w:ascii="Times New Roman" w:hAnsi="Times New Roman" w:eastAsia="宋体"/>
                <w:b w:val="0"/>
                <w:sz w:val="15"/>
              </w:rPr>
              <w:t>刷题、保研考研复试、毕业季校招</w:t>
            </w:r>
          </w:p>
        </w:tc>
        <w:tc>
          <w:tcPr>
            <w:tcW w:w="2040" w:type="dxa"/>
          </w:tcPr>
          <w:p w14:paraId="6F9F2372">
            <w:pPr>
              <w:spacing w:after="0" w:line="240" w:lineRule="auto" w:before="0"/>
            </w:pPr>
            <w:r>
              <w:rPr>
                <w:rFonts w:ascii="Times New Roman" w:hAnsi="Times New Roman" w:eastAsia="宋体"/>
                <w:b w:val="0"/>
                <w:sz w:val="15"/>
              </w:rPr>
              <w:t>真判题、学情诊断、题单与排名</w:t>
            </w:r>
          </w:p>
        </w:tc>
        <w:tc>
          <w:tcPr>
            <w:tcW w:w="2040" w:type="dxa"/>
          </w:tcPr>
          <w:p w14:paraId="61D52F51">
            <w:pPr>
              <w:spacing w:after="0" w:line="240" w:lineRule="auto" w:before="0"/>
            </w:pPr>
            <w:r>
              <w:rPr>
                <w:rFonts w:ascii="Times New Roman" w:hAnsi="Times New Roman" w:eastAsia="宋体"/>
                <w:b w:val="0"/>
                <w:sz w:val="15"/>
              </w:rPr>
              <w:t>算法哥</w:t>
            </w:r>
          </w:p>
        </w:tc>
        <w:tc>
          <w:tcPr>
            <w:tcW w:w="2040" w:type="dxa"/>
          </w:tcPr>
          <w:p w14:paraId="41481EED">
            <w:pPr>
              <w:spacing w:before="0" w:after="0" w:line="240" w:lineRule="auto"/>
            </w:pPr>
            <w:r>
              <w:rPr>
                <w:rFonts w:ascii="Times New Roman" w:hAnsi="Times New Roman" w:eastAsia="宋体"/>
                <w:sz w:val="15"/>
                <w:szCs w:val="15"/>
              </w:rPr>
              <w:t>第 3 题·考研 41.94%；第 18 题·LeetCode 59.68%；第 19 题·真判题 56.45%</w:t>
            </w:r>
          </w:p>
        </w:tc>
      </w:tr>
      <w:tr w14:paraId="4BC5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D33D019">
            <w:pPr>
              <w:spacing w:after="0" w:line="240" w:lineRule="auto" w:before="0"/>
            </w:pPr>
            <w:r>
              <w:rPr>
                <w:rFonts w:ascii="Times New Roman" w:hAnsi="Times New Roman" w:eastAsia="宋体"/>
                <w:b w:val="0"/>
                <w:sz w:val="15"/>
              </w:rPr>
              <w:t>全校师生</w:t>
            </w:r>
          </w:p>
        </w:tc>
        <w:tc>
          <w:tcPr>
            <w:tcW w:w="2040" w:type="dxa"/>
          </w:tcPr>
          <w:p w14:paraId="08835287">
            <w:pPr>
              <w:spacing w:after="0" w:line="240" w:lineRule="auto" w:before="0"/>
            </w:pPr>
            <w:r>
              <w:rPr>
                <w:rFonts w:ascii="Times New Roman" w:hAnsi="Times New Roman" w:eastAsia="宋体"/>
                <w:b w:val="0"/>
                <w:sz w:val="15"/>
              </w:rPr>
              <w:t>一日三餐，选择困难</w:t>
            </w:r>
          </w:p>
        </w:tc>
        <w:tc>
          <w:tcPr>
            <w:tcW w:w="2040" w:type="dxa"/>
          </w:tcPr>
          <w:p w14:paraId="1FF2B37B">
            <w:pPr>
              <w:spacing w:after="0" w:line="240" w:lineRule="auto" w:before="0"/>
            </w:pPr>
            <w:r>
              <w:rPr>
                <w:rFonts w:ascii="Times New Roman" w:hAnsi="Times New Roman" w:eastAsia="宋体"/>
                <w:b w:val="0"/>
                <w:sz w:val="15"/>
              </w:rPr>
              <w:t>窗口事实（价格 / 时间）、口碑、排队</w:t>
            </w:r>
          </w:p>
        </w:tc>
        <w:tc>
          <w:tcPr>
            <w:tcW w:w="2040" w:type="dxa"/>
          </w:tcPr>
          <w:p w14:paraId="6D25E6D3">
            <w:pPr>
              <w:spacing w:after="0" w:line="240" w:lineRule="auto" w:before="0"/>
            </w:pPr>
            <w:r>
              <w:rPr>
                <w:rFonts w:ascii="Times New Roman" w:hAnsi="Times New Roman" w:eastAsia="宋体"/>
                <w:b w:val="0"/>
                <w:sz w:val="15"/>
              </w:rPr>
              <w:t>阿姨 · 丙</w:t>
            </w:r>
          </w:p>
        </w:tc>
        <w:tc>
          <w:tcPr>
            <w:tcW w:w="2040" w:type="dxa"/>
          </w:tcPr>
          <w:p w14:paraId="37E6A6AA">
            <w:pPr>
              <w:spacing w:before="0" w:after="0" w:line="240" w:lineRule="auto"/>
            </w:pPr>
            <w:r>
              <w:rPr>
                <w:rFonts w:ascii="Times New Roman" w:hAnsi="Times New Roman" w:eastAsia="宋体"/>
                <w:sz w:val="15"/>
                <w:szCs w:val="15"/>
              </w:rPr>
              <w:t>第 10 题·口味 7.16、价格 6.34；第 12 题·菜名与价格各 74.19%</w:t>
            </w:r>
          </w:p>
        </w:tc>
      </w:tr>
      <w:tr w14:paraId="2F8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BEE6990">
            <w:pPr>
              <w:spacing w:after="0" w:line="240" w:lineRule="auto" w:before="0"/>
            </w:pPr>
            <w:r>
              <w:rPr>
                <w:rFonts w:ascii="Times New Roman" w:hAnsi="Times New Roman" w:eastAsia="宋体"/>
                <w:b w:val="0"/>
                <w:sz w:val="15"/>
              </w:rPr>
              <w:t>全校师生</w:t>
            </w:r>
          </w:p>
        </w:tc>
        <w:tc>
          <w:tcPr>
            <w:tcW w:w="2040" w:type="dxa"/>
          </w:tcPr>
          <w:p w14:paraId="4E735303">
            <w:pPr>
              <w:spacing w:after="0" w:line="240" w:lineRule="auto" w:before="0"/>
            </w:pPr>
            <w:r>
              <w:rPr>
                <w:rFonts w:ascii="Times New Roman" w:hAnsi="Times New Roman" w:eastAsia="宋体"/>
                <w:b w:val="0"/>
                <w:sz w:val="15"/>
              </w:rPr>
              <w:t>丢东西、设施报修</w:t>
            </w:r>
          </w:p>
        </w:tc>
        <w:tc>
          <w:tcPr>
            <w:tcW w:w="2040" w:type="dxa"/>
          </w:tcPr>
          <w:p w14:paraId="07FC81F8">
            <w:pPr>
              <w:spacing w:after="0" w:line="240" w:lineRule="auto" w:before="0"/>
            </w:pPr>
            <w:r>
              <w:rPr>
                <w:rFonts w:ascii="Times New Roman" w:hAnsi="Times New Roman" w:eastAsia="宋体"/>
                <w:b w:val="0"/>
                <w:sz w:val="15"/>
              </w:rPr>
              <w:t>失物找回、报修与进度查询</w:t>
            </w:r>
          </w:p>
        </w:tc>
        <w:tc>
          <w:tcPr>
            <w:tcW w:w="2040" w:type="dxa"/>
          </w:tcPr>
          <w:p w14:paraId="194B9FB3">
            <w:pPr>
              <w:spacing w:after="0" w:line="240" w:lineRule="auto" w:before="0"/>
            </w:pPr>
            <w:r>
              <w:rPr>
                <w:rFonts w:ascii="Times New Roman" w:hAnsi="Times New Roman" w:eastAsia="宋体"/>
                <w:b w:val="0"/>
                <w:sz w:val="15"/>
              </w:rPr>
              <w:t>保安 · 老丁</w:t>
            </w:r>
          </w:p>
        </w:tc>
        <w:tc>
          <w:tcPr>
            <w:tcW w:w="2040" w:type="dxa"/>
          </w:tcPr>
          <w:p w14:paraId="0A625AA6">
            <w:pPr>
              <w:spacing w:before="0" w:after="0" w:line="240" w:lineRule="auto"/>
            </w:pPr>
            <w:r>
              <w:rPr>
                <w:rFonts w:ascii="Times New Roman" w:hAnsi="Times New Roman" w:eastAsia="宋体"/>
                <w:sz w:val="15"/>
                <w:szCs w:val="15"/>
              </w:rPr>
              <w:t>第 13 题·校园墙 64.52%、保卫处 62.90%；第 3 题·报修 12.90%</w:t>
            </w:r>
          </w:p>
        </w:tc>
      </w:tr>
      <w:tr w14:paraId="208D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56663B8">
            <w:pPr>
              <w:spacing w:after="0" w:line="240" w:lineRule="auto" w:before="0"/>
            </w:pPr>
            <w:r>
              <w:rPr>
                <w:rFonts w:ascii="Times New Roman" w:hAnsi="Times New Roman" w:eastAsia="宋体"/>
                <w:b w:val="0"/>
                <w:sz w:val="15"/>
              </w:rPr>
              <w:t>全体玩家（轻度）</w:t>
            </w:r>
          </w:p>
        </w:tc>
        <w:tc>
          <w:tcPr>
            <w:tcW w:w="2040" w:type="dxa"/>
          </w:tcPr>
          <w:p w14:paraId="7EC43993">
            <w:pPr>
              <w:spacing w:after="0" w:line="240" w:lineRule="auto" w:before="0"/>
            </w:pPr>
            <w:r>
              <w:rPr>
                <w:rFonts w:ascii="Times New Roman" w:hAnsi="Times New Roman" w:eastAsia="宋体"/>
                <w:b w:val="0"/>
                <w:sz w:val="15"/>
              </w:rPr>
              <w:t>课间想逛逛、想放松</w:t>
            </w:r>
          </w:p>
        </w:tc>
        <w:tc>
          <w:tcPr>
            <w:tcW w:w="2040" w:type="dxa"/>
          </w:tcPr>
          <w:p w14:paraId="50DAF6E7">
            <w:pPr>
              <w:spacing w:after="0" w:line="240" w:lineRule="auto" w:before="0"/>
            </w:pPr>
            <w:r>
              <w:rPr>
                <w:rFonts w:ascii="Times New Roman" w:hAnsi="Times New Roman" w:eastAsia="宋体"/>
                <w:b w:val="0"/>
                <w:sz w:val="15"/>
              </w:rPr>
              <w:t>漫游校园、偶遇聊天、撸猫</w:t>
            </w:r>
          </w:p>
        </w:tc>
        <w:tc>
          <w:tcPr>
            <w:tcW w:w="2040" w:type="dxa"/>
          </w:tcPr>
          <w:p w14:paraId="099554FC">
            <w:pPr>
              <w:spacing w:after="0" w:line="240" w:lineRule="auto" w:before="0"/>
            </w:pPr>
            <w:r>
              <w:rPr>
                <w:rFonts w:ascii="Times New Roman" w:hAnsi="Times New Roman" w:eastAsia="宋体"/>
                <w:b w:val="0"/>
                <w:sz w:val="15"/>
              </w:rPr>
              <w:t>地图 + 猫宠</w:t>
            </w:r>
          </w:p>
        </w:tc>
        <w:tc>
          <w:tcPr>
            <w:tcW w:w="2040" w:type="dxa"/>
          </w:tcPr>
          <w:p w14:paraId="088E2BBB">
            <w:pPr>
              <w:spacing w:before="0" w:after="0" w:line="240" w:lineRule="auto"/>
            </w:pPr>
            <w:r>
              <w:rPr>
                <w:rFonts w:ascii="Times New Roman" w:hAnsi="Times New Roman" w:eastAsia="宋体"/>
                <w:sz w:val="15"/>
                <w:szCs w:val="15"/>
              </w:rPr>
              <w:t>第 1 题·玩过像素 / 模拟经营 74.19%；第 23 题·让你摸 56.45%</w:t>
            </w:r>
          </w:p>
        </w:tc>
      </w:tr>
    </w:tbl>
    <w:p w14:paraId="371FA925">
      <w:pPr>
        <w:keepNext/>
        <w:spacing w:before="60" w:after="20"/>
        <w:outlineLvl w:val="1"/>
      </w:pPr>
      <w:bookmarkStart w:id="7" w:name="_Toc14861"/>
      <w:r>
        <w:rPr>
          <w:rFonts w:ascii="Times New Roman" w:hAnsi="Times New Roman" w:eastAsia="微软雅黑"/>
          <w:b/>
          <w:sz w:val="20"/>
        </w:rPr>
        <w:t>2.2 系统角色（智能体）与需求承载</w:t>
      </w:r>
      <w:bookmarkEnd w:id="7"/>
    </w:p>
    <w:p w14:paraId="7B491A60">
      <w:pPr>
        <w:ind w:firstLine="380"/>
      </w:pPr>
      <w:r>
        <w:rPr>
          <w:rFonts w:ascii="Times New Roman" w:hAnsi="Times New Roman" w:eastAsia="宋体"/>
          <w:b w:val="0"/>
          <w:sz w:val="18"/>
        </w:rPr>
        <w:t>核心机制是“功能 = 智能体 = 工具集 + 人格配置”：引擎只有一份，换一项功能只换一份 JSON 配置，引擎一行代码不改。因此每一项功能都需要一个具体的角色来承载。</w:t>
      </w:r>
    </w:p>
    <w:p w14:paraId="37A83563">
      <w:pPr>
        <w:keepNext/>
        <w:spacing w:before="40" w:after="10"/>
      </w:pPr>
      <w:r>
        <w:rPr>
          <w:rFonts w:ascii="Times New Roman" w:hAnsi="Times New Roman" w:eastAsia="宋体"/>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700"/>
        <w:gridCol w:w="1700"/>
        <w:gridCol w:w="1700"/>
        <w:gridCol w:w="1700"/>
        <w:gridCol w:w="1700"/>
        <w:gridCol w:w="1700"/>
      </w:tblGrid>
      <w:tr w14:paraId="6F70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E8EEF7"/>
          </w:tcPr>
          <w:p w14:paraId="79E1477D">
            <w:pPr>
              <w:spacing w:after="0" w:line="240" w:lineRule="auto" w:before="0"/>
            </w:pPr>
            <w:r>
              <w:rPr>
                <w:rFonts w:ascii="Times New Roman" w:hAnsi="Times New Roman" w:eastAsia="宋体"/>
                <w:b/>
                <w:sz w:val="15"/>
              </w:rPr>
              <w:t>角色</w:t>
            </w:r>
          </w:p>
        </w:tc>
        <w:tc>
          <w:tcPr>
            <w:tcW w:w="1700" w:type="dxa"/>
            <w:shd w:val="clear" w:color="auto" w:fill="E8EEF7"/>
          </w:tcPr>
          <w:p w14:paraId="6501614B">
            <w:pPr>
              <w:spacing w:after="0" w:line="240" w:lineRule="auto" w:before="0"/>
            </w:pPr>
            <w:r>
              <w:rPr>
                <w:rFonts w:ascii="Times New Roman" w:hAnsi="Times New Roman" w:eastAsia="宋体"/>
                <w:b/>
                <w:sz w:val="15"/>
              </w:rPr>
              <w:t>人设</w:t>
            </w:r>
          </w:p>
        </w:tc>
        <w:tc>
          <w:tcPr>
            <w:tcW w:w="1700" w:type="dxa"/>
            <w:shd w:val="clear" w:color="auto" w:fill="E8EEF7"/>
          </w:tcPr>
          <w:p w14:paraId="3B95B04B">
            <w:pPr>
              <w:spacing w:after="0" w:line="240" w:lineRule="auto" w:before="0"/>
            </w:pPr>
            <w:r>
              <w:rPr>
                <w:rFonts w:ascii="Times New Roman" w:hAnsi="Times New Roman" w:eastAsia="宋体"/>
                <w:b/>
                <w:sz w:val="15"/>
              </w:rPr>
              <w:t>承载需求</w:t>
            </w:r>
          </w:p>
        </w:tc>
        <w:tc>
          <w:tcPr>
            <w:tcW w:w="1700" w:type="dxa"/>
            <w:shd w:val="clear" w:color="auto" w:fill="E8EEF7"/>
          </w:tcPr>
          <w:p w14:paraId="107783B3">
            <w:pPr>
              <w:spacing w:after="0" w:line="240" w:lineRule="auto" w:before="0"/>
            </w:pPr>
            <w:r>
              <w:rPr>
                <w:rFonts w:ascii="Times New Roman" w:hAnsi="Times New Roman" w:eastAsia="宋体"/>
                <w:b/>
                <w:sz w:val="15"/>
              </w:rPr>
              <w:t>主要能力（工具集）</w:t>
            </w:r>
          </w:p>
        </w:tc>
        <w:tc>
          <w:tcPr>
            <w:tcW w:w="1700" w:type="dxa"/>
            <w:shd w:val="clear" w:color="auto" w:fill="E8EEF7"/>
          </w:tcPr>
          <w:p w14:paraId="7D15689E">
            <w:pPr>
              <w:spacing w:after="0" w:line="240" w:lineRule="auto" w:before="0"/>
            </w:pPr>
            <w:r>
              <w:rPr>
                <w:rFonts w:ascii="Times New Roman" w:hAnsi="Times New Roman" w:eastAsia="宋体"/>
                <w:b/>
                <w:sz w:val="15"/>
              </w:rPr>
              <w:t>负责人</w:t>
            </w:r>
          </w:p>
        </w:tc>
        <w:tc>
          <w:tcPr>
            <w:tcW w:w="1700" w:type="dxa"/>
            <w:shd w:val="clear" w:color="auto" w:fill="E8EEF7"/>
          </w:tcPr>
          <w:p w14:paraId="3F9350CE">
            <w:pPr>
              <w:spacing w:before="0" w:after="0" w:line="240" w:lineRule="auto"/>
            </w:pPr>
            <w:r>
              <w:rPr>
                <w:rFonts w:ascii="Times New Roman" w:hAnsi="Times New Roman" w:eastAsia="宋体"/>
                <w:b/>
                <w:sz w:val="15"/>
                <w:szCs w:val="15"/>
              </w:rPr>
              <w:t>调研依据（问卷题 · 数据）</w:t>
            </w:r>
          </w:p>
        </w:tc>
      </w:tr>
      <w:tr w14:paraId="4783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069E8F">
            <w:pPr>
              <w:spacing w:after="0" w:line="240" w:lineRule="auto" w:before="0"/>
            </w:pPr>
            <w:r>
              <w:rPr>
                <w:rFonts w:ascii="Times New Roman" w:hAnsi="Times New Roman" w:eastAsia="宋体"/>
                <w:b w:val="0"/>
                <w:sz w:val="15"/>
              </w:rPr>
              <w:t>向导 · 小北</w:t>
            </w:r>
          </w:p>
        </w:tc>
        <w:tc>
          <w:tcPr>
            <w:tcW w:w="1700" w:type="dxa"/>
          </w:tcPr>
          <w:p w14:paraId="18566779">
            <w:pPr>
              <w:spacing w:after="0" w:line="240" w:lineRule="auto" w:before="0"/>
            </w:pPr>
            <w:r>
              <w:rPr>
                <w:rFonts w:ascii="Times New Roman" w:hAnsi="Times New Roman" w:eastAsia="宋体"/>
                <w:b w:val="0"/>
                <w:sz w:val="15"/>
              </w:rPr>
              <w:t>校园志愿者，什么都知道在哪</w:t>
            </w:r>
          </w:p>
        </w:tc>
        <w:tc>
          <w:tcPr>
            <w:tcW w:w="1700" w:type="dxa"/>
          </w:tcPr>
          <w:p w14:paraId="06FF3698">
            <w:pPr>
              <w:spacing w:after="0" w:line="240" w:lineRule="auto" w:before="0"/>
            </w:pPr>
            <w:r>
              <w:rPr>
                <w:rFonts w:ascii="Times New Roman" w:hAnsi="Times New Roman" w:eastAsia="宋体"/>
                <w:b w:val="0"/>
                <w:sz w:val="15"/>
              </w:rPr>
              <w:t>导航（新生）</w:t>
            </w:r>
          </w:p>
        </w:tc>
        <w:tc>
          <w:tcPr>
            <w:tcW w:w="1700" w:type="dxa"/>
          </w:tcPr>
          <w:p w14:paraId="37E375C1">
            <w:pPr>
              <w:spacing w:after="0" w:line="240" w:lineRule="auto" w:before="0"/>
            </w:pPr>
            <w:r>
              <w:rPr>
                <w:rFonts w:ascii="Times New Roman" w:hAnsi="Times New Roman" w:eastAsia="宋体"/>
                <w:b w:val="0"/>
                <w:sz w:val="15"/>
              </w:rPr>
              <w:t>findPath / focus / getPlace / listPlaces</w:t>
            </w:r>
          </w:p>
        </w:tc>
        <w:tc>
          <w:tcPr>
            <w:tcW w:w="1700" w:type="dxa"/>
          </w:tcPr>
          <w:p w14:paraId="32B87B0B">
            <w:pPr>
              <w:spacing w:after="0" w:line="240" w:lineRule="auto" w:before="0"/>
            </w:pPr>
            <w:r>
              <w:rPr>
                <w:rFonts w:ascii="Times New Roman" w:hAnsi="Times New Roman" w:eastAsia="宋体"/>
                <w:b w:val="0"/>
                <w:sz w:val="15"/>
              </w:rPr>
              <w:t>张路坤</w:t>
            </w:r>
          </w:p>
        </w:tc>
        <w:tc>
          <w:tcPr>
            <w:tcW w:w="1700" w:type="dxa"/>
          </w:tcPr>
          <w:p w14:paraId="7106E3BB">
            <w:pPr>
              <w:spacing w:before="0" w:after="0" w:line="240" w:lineRule="auto"/>
            </w:pPr>
            <w:r>
              <w:rPr>
                <w:rFonts w:ascii="Times New Roman" w:hAnsi="Times New Roman" w:eastAsia="宋体"/>
                <w:sz w:val="15"/>
                <w:szCs w:val="15"/>
              </w:rPr>
              <w:t>第 4 题·官网 85.48%、公众号 74.19%；第 5 题·信息太分散 70.97%、不知道找谁 41.94%</w:t>
            </w:r>
          </w:p>
        </w:tc>
      </w:tr>
      <w:tr w14:paraId="709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6BB682">
            <w:pPr>
              <w:spacing w:after="0" w:line="240" w:lineRule="auto" w:before="0"/>
            </w:pPr>
            <w:r>
              <w:rPr>
                <w:rFonts w:ascii="Times New Roman" w:hAnsi="Times New Roman" w:eastAsia="宋体"/>
                <w:b w:val="0"/>
                <w:sz w:val="15"/>
              </w:rPr>
              <w:t>学霸哥</w:t>
            </w:r>
          </w:p>
        </w:tc>
        <w:tc>
          <w:tcPr>
            <w:tcW w:w="1700" w:type="dxa"/>
          </w:tcPr>
          <w:p w14:paraId="7B0F035C">
            <w:pPr>
              <w:spacing w:after="0" w:line="240" w:lineRule="auto" w:before="0"/>
            </w:pPr>
            <w:r>
              <w:rPr>
                <w:rFonts w:ascii="Times New Roman" w:hAnsi="Times New Roman" w:eastAsia="宋体"/>
                <w:b w:val="0"/>
                <w:sz w:val="15"/>
              </w:rPr>
              <w:t>成绩最好、笔记最全的学长</w:t>
            </w:r>
          </w:p>
        </w:tc>
        <w:tc>
          <w:tcPr>
            <w:tcW w:w="1700" w:type="dxa"/>
          </w:tcPr>
          <w:p w14:paraId="52D9D290">
            <w:pPr>
              <w:spacing w:after="0" w:line="240" w:lineRule="auto" w:before="0"/>
            </w:pPr>
            <w:r>
              <w:rPr>
                <w:rFonts w:ascii="Times New Roman" w:hAnsi="Times New Roman" w:eastAsia="宋体"/>
                <w:b w:val="0"/>
                <w:sz w:val="15"/>
              </w:rPr>
              <w:t>学业（保研 / 奖学金）</w:t>
            </w:r>
          </w:p>
        </w:tc>
        <w:tc>
          <w:tcPr>
            <w:tcW w:w="1700" w:type="dxa"/>
          </w:tcPr>
          <w:p w14:paraId="4952B3D2">
            <w:pPr>
              <w:spacing w:after="0" w:line="240" w:lineRule="auto" w:before="0"/>
            </w:pPr>
            <w:r>
              <w:rPr>
                <w:rFonts w:ascii="Times New Roman" w:hAnsi="Times New Roman" w:eastAsia="宋体"/>
                <w:b w:val="0"/>
                <w:sz w:val="15"/>
              </w:rPr>
              <w:t>askTextbook / explainProblem / makeStudyPlan</w:t>
            </w:r>
          </w:p>
        </w:tc>
        <w:tc>
          <w:tcPr>
            <w:tcW w:w="1700" w:type="dxa"/>
          </w:tcPr>
          <w:p w14:paraId="189AE23C">
            <w:pPr>
              <w:spacing w:after="0" w:line="240" w:lineRule="auto" w:before="0"/>
            </w:pPr>
            <w:r>
              <w:rPr>
                <w:rFonts w:ascii="Times New Roman" w:hAnsi="Times New Roman" w:eastAsia="宋体"/>
                <w:b w:val="0"/>
                <w:sz w:val="15"/>
              </w:rPr>
              <w:t>文腾</w:t>
            </w:r>
          </w:p>
        </w:tc>
        <w:tc>
          <w:tcPr>
            <w:tcW w:w="1700" w:type="dxa"/>
          </w:tcPr>
          <w:p w14:paraId="22FA3884">
            <w:pPr>
              <w:spacing w:before="0" w:after="0" w:line="240" w:lineRule="auto"/>
            </w:pPr>
            <w:r>
              <w:rPr>
                <w:rFonts w:ascii="Times New Roman" w:hAnsi="Times New Roman" w:eastAsia="宋体"/>
                <w:sz w:val="15"/>
                <w:szCs w:val="15"/>
              </w:rPr>
              <w:t>第 7 题·必须有出处 59.68%（均值 4.27）；第 14～16 题·要过程不要答案 79.04%</w:t>
            </w:r>
          </w:p>
        </w:tc>
      </w:tr>
      <w:tr w14:paraId="4DD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A823D2E">
            <w:pPr>
              <w:spacing w:after="0" w:line="240" w:lineRule="auto" w:before="0"/>
            </w:pPr>
            <w:r>
              <w:rPr>
                <w:rFonts w:ascii="Times New Roman" w:hAnsi="Times New Roman" w:eastAsia="宋体"/>
                <w:b w:val="0"/>
                <w:sz w:val="15"/>
              </w:rPr>
              <w:t>算法哥</w:t>
            </w:r>
          </w:p>
        </w:tc>
        <w:tc>
          <w:tcPr>
            <w:tcW w:w="1700" w:type="dxa"/>
          </w:tcPr>
          <w:p w14:paraId="6D2BAEC6">
            <w:pPr>
              <w:spacing w:after="0" w:line="240" w:lineRule="auto" w:before="0"/>
            </w:pPr>
            <w:r>
              <w:rPr>
                <w:rFonts w:ascii="Times New Roman" w:hAnsi="Times New Roman" w:eastAsia="宋体"/>
                <w:b w:val="0"/>
                <w:sz w:val="15"/>
              </w:rPr>
              <w:t>天天泡在 OJ 上的刷题教练</w:t>
            </w:r>
          </w:p>
        </w:tc>
        <w:tc>
          <w:tcPr>
            <w:tcW w:w="1700" w:type="dxa"/>
          </w:tcPr>
          <w:p w14:paraId="660D2D02">
            <w:pPr>
              <w:spacing w:after="0" w:line="240" w:lineRule="auto" w:before="0"/>
            </w:pPr>
            <w:r>
              <w:rPr>
                <w:rFonts w:ascii="Times New Roman" w:hAnsi="Times New Roman" w:eastAsia="宋体"/>
                <w:b w:val="0"/>
                <w:sz w:val="15"/>
              </w:rPr>
              <w:t>算法（竞赛 / 复试 / 就业）</w:t>
            </w:r>
          </w:p>
        </w:tc>
        <w:tc>
          <w:tcPr>
            <w:tcW w:w="1700" w:type="dxa"/>
          </w:tcPr>
          <w:p w14:paraId="7A81AA66">
            <w:pPr>
              <w:spacing w:after="0" w:line="240" w:lineRule="auto" w:before="0"/>
            </w:pPr>
            <w:r>
              <w:rPr>
                <w:rFonts w:ascii="Times New Roman" w:hAnsi="Times New Roman" w:eastAsia="宋体"/>
                <w:b w:val="0"/>
                <w:sz w:val="15"/>
              </w:rPr>
              <w:t>submitCode / getRank / analyzeProgress / makePlan</w:t>
            </w:r>
          </w:p>
        </w:tc>
        <w:tc>
          <w:tcPr>
            <w:tcW w:w="1700" w:type="dxa"/>
          </w:tcPr>
          <w:p w14:paraId="03E37977">
            <w:pPr>
              <w:spacing w:after="0" w:line="240" w:lineRule="auto" w:before="0"/>
            </w:pPr>
            <w:r>
              <w:rPr>
                <w:rFonts w:ascii="Times New Roman" w:hAnsi="Times New Roman" w:eastAsia="宋体"/>
                <w:b w:val="0"/>
                <w:sz w:val="15"/>
              </w:rPr>
              <w:t>王睿</w:t>
            </w:r>
          </w:p>
        </w:tc>
        <w:tc>
          <w:tcPr>
            <w:tcW w:w="1700" w:type="dxa"/>
          </w:tcPr>
          <w:p w14:paraId="4FD889A1">
            <w:pPr>
              <w:spacing w:before="0" w:after="0" w:line="240" w:lineRule="auto"/>
            </w:pPr>
            <w:r>
              <w:rPr>
                <w:rFonts w:ascii="Times New Roman" w:hAnsi="Times New Roman" w:eastAsia="宋体"/>
                <w:sz w:val="15"/>
                <w:szCs w:val="15"/>
              </w:rPr>
              <w:t>第 19 题·真判题 56.45%、学情分析 54.84%；第 21 题·均值 4.31</w:t>
            </w:r>
          </w:p>
        </w:tc>
      </w:tr>
      <w:tr w14:paraId="3C9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38407A51">
            <w:pPr>
              <w:spacing w:after="0" w:line="240" w:lineRule="auto" w:before="0"/>
            </w:pPr>
            <w:r>
              <w:rPr>
                <w:rFonts w:ascii="Times New Roman" w:hAnsi="Times New Roman" w:eastAsia="宋体"/>
                <w:b w:val="0"/>
                <w:sz w:val="15"/>
              </w:rPr>
              <w:t>阿姨 · 丙</w:t>
            </w:r>
          </w:p>
        </w:tc>
        <w:tc>
          <w:tcPr>
            <w:tcW w:w="1700" w:type="dxa"/>
          </w:tcPr>
          <w:p w14:paraId="16DA1632">
            <w:pPr>
              <w:spacing w:after="0" w:line="240" w:lineRule="auto" w:before="0"/>
            </w:pPr>
            <w:r>
              <w:rPr>
                <w:rFonts w:ascii="Times New Roman" w:hAnsi="Times New Roman" w:eastAsia="宋体"/>
                <w:b w:val="0"/>
                <w:sz w:val="15"/>
              </w:rPr>
              <w:t>站在窗口后面、知道哪个窗口好吃的阿姨</w:t>
            </w:r>
          </w:p>
        </w:tc>
        <w:tc>
          <w:tcPr>
            <w:tcW w:w="1700" w:type="dxa"/>
          </w:tcPr>
          <w:p w14:paraId="18CAF995">
            <w:pPr>
              <w:spacing w:after="0" w:line="240" w:lineRule="auto" w:before="0"/>
            </w:pPr>
            <w:r>
              <w:rPr>
                <w:rFonts w:ascii="Times New Roman" w:hAnsi="Times New Roman" w:eastAsia="宋体"/>
                <w:b w:val="0"/>
                <w:sz w:val="15"/>
              </w:rPr>
              <w:t>食堂（全校）</w:t>
            </w:r>
          </w:p>
        </w:tc>
        <w:tc>
          <w:tcPr>
            <w:tcW w:w="1700" w:type="dxa"/>
          </w:tcPr>
          <w:p w14:paraId="139B09B9">
            <w:pPr>
              <w:spacing w:after="0" w:line="240" w:lineRule="auto" w:before="0"/>
            </w:pPr>
            <w:r>
              <w:rPr>
                <w:rFonts w:ascii="Times New Roman" w:hAnsi="Times New Roman" w:eastAsia="宋体"/>
                <w:b w:val="0"/>
                <w:sz w:val="15"/>
              </w:rPr>
              <w:t>getRating / listWindows</w:t>
            </w:r>
          </w:p>
        </w:tc>
        <w:tc>
          <w:tcPr>
            <w:tcW w:w="1700" w:type="dxa"/>
          </w:tcPr>
          <w:p w14:paraId="451D0828">
            <w:pPr>
              <w:spacing w:after="0" w:line="240" w:lineRule="auto" w:before="0"/>
            </w:pPr>
            <w:r>
              <w:rPr>
                <w:rFonts w:ascii="Times New Roman" w:hAnsi="Times New Roman" w:eastAsia="宋体"/>
                <w:b w:val="0"/>
                <w:sz w:val="15"/>
              </w:rPr>
              <w:t>陈梦茹</w:t>
            </w:r>
          </w:p>
        </w:tc>
        <w:tc>
          <w:tcPr>
            <w:tcW w:w="1700" w:type="dxa"/>
          </w:tcPr>
          <w:p w14:paraId="01E6D3AE">
            <w:pPr>
              <w:spacing w:before="0" w:after="0" w:line="240" w:lineRule="auto"/>
            </w:pPr>
            <w:r>
              <w:rPr>
                <w:rFonts w:ascii="Times New Roman" w:hAnsi="Times New Roman" w:eastAsia="宋体"/>
                <w:sz w:val="15"/>
                <w:szCs w:val="15"/>
              </w:rPr>
              <w:t>第 10 题·口味 7.16、价格 6.34；第 11 题·口碑靠问同学 69.35%</w:t>
            </w:r>
          </w:p>
        </w:tc>
      </w:tr>
      <w:tr w14:paraId="7985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5A98B11">
            <w:pPr>
              <w:spacing w:after="0" w:line="240" w:lineRule="auto" w:before="0"/>
            </w:pPr>
            <w:r>
              <w:rPr>
                <w:rFonts w:ascii="Times New Roman" w:hAnsi="Times New Roman" w:eastAsia="宋体"/>
                <w:b w:val="0"/>
                <w:sz w:val="15"/>
              </w:rPr>
              <w:t>保安 · 老丁</w:t>
            </w:r>
          </w:p>
        </w:tc>
        <w:tc>
          <w:tcPr>
            <w:tcW w:w="1700" w:type="dxa"/>
          </w:tcPr>
          <w:p w14:paraId="6E1E8208">
            <w:pPr>
              <w:spacing w:after="0" w:line="240" w:lineRule="auto" w:before="0"/>
            </w:pPr>
            <w:r>
              <w:rPr>
                <w:rFonts w:ascii="Times New Roman" w:hAnsi="Times New Roman" w:eastAsia="宋体"/>
                <w:b w:val="0"/>
                <w:sz w:val="15"/>
              </w:rPr>
              <w:t>保卫处值班，公文腔、只讲流程</w:t>
            </w:r>
          </w:p>
        </w:tc>
        <w:tc>
          <w:tcPr>
            <w:tcW w:w="1700" w:type="dxa"/>
          </w:tcPr>
          <w:p w14:paraId="4EE3A0D9">
            <w:pPr>
              <w:spacing w:after="0" w:line="240" w:lineRule="auto" w:before="0"/>
            </w:pPr>
            <w:r>
              <w:rPr>
                <w:rFonts w:ascii="Times New Roman" w:hAnsi="Times New Roman" w:eastAsia="宋体"/>
                <w:b w:val="0"/>
                <w:sz w:val="15"/>
              </w:rPr>
              <w:t>安保（全校）</w:t>
            </w:r>
          </w:p>
        </w:tc>
        <w:tc>
          <w:tcPr>
            <w:tcW w:w="1700" w:type="dxa"/>
          </w:tcPr>
          <w:p w14:paraId="5C649D8F">
            <w:pPr>
              <w:spacing w:after="0" w:line="240" w:lineRule="auto" w:before="0"/>
            </w:pPr>
            <w:r>
              <w:rPr>
                <w:rFonts w:ascii="Times New Roman" w:hAnsi="Times New Roman" w:eastAsia="宋体"/>
                <w:b w:val="0"/>
                <w:sz w:val="15"/>
              </w:rPr>
              <w:t>matchLostItem / matchByImage / reportRepair</w:t>
            </w:r>
          </w:p>
        </w:tc>
        <w:tc>
          <w:tcPr>
            <w:tcW w:w="1700" w:type="dxa"/>
          </w:tcPr>
          <w:p w14:paraId="4CEB9F75">
            <w:pPr>
              <w:spacing w:after="0" w:line="240" w:lineRule="auto" w:before="0"/>
            </w:pPr>
            <w:r>
              <w:rPr>
                <w:rFonts w:ascii="Times New Roman" w:hAnsi="Times New Roman" w:eastAsia="宋体"/>
                <w:b w:val="0"/>
                <w:sz w:val="15"/>
              </w:rPr>
              <w:t>何珺艺</w:t>
            </w:r>
          </w:p>
        </w:tc>
        <w:tc>
          <w:tcPr>
            <w:tcW w:w="1700" w:type="dxa"/>
          </w:tcPr>
          <w:p w14:paraId="2CBFA583">
            <w:pPr>
              <w:spacing w:before="0" w:after="0" w:line="240" w:lineRule="auto"/>
            </w:pPr>
            <w:r>
              <w:rPr>
                <w:rFonts w:ascii="Times New Roman" w:hAnsi="Times New Roman" w:eastAsia="宋体"/>
                <w:sz w:val="15"/>
                <w:szCs w:val="15"/>
              </w:rPr>
              <w:t>第 13 题·保卫处 62.90%、不找 27.42%；第 6 题·报修 16.13%</w:t>
            </w:r>
          </w:p>
        </w:tc>
      </w:tr>
      <w:tr w14:paraId="1F4A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414261C">
            <w:pPr>
              <w:spacing w:after="0" w:line="240" w:lineRule="auto" w:before="0"/>
            </w:pPr>
            <w:r>
              <w:rPr>
                <w:rFonts w:ascii="Times New Roman" w:hAnsi="Times New Roman" w:eastAsia="宋体"/>
                <w:b w:val="0"/>
                <w:sz w:val="15"/>
              </w:rPr>
              <w:t>猫宠（4 只）</w:t>
            </w:r>
          </w:p>
        </w:tc>
        <w:tc>
          <w:tcPr>
            <w:tcW w:w="1700" w:type="dxa"/>
          </w:tcPr>
          <w:p w14:paraId="634DB0F7">
            <w:pPr>
              <w:spacing w:after="0" w:line="240" w:lineRule="auto" w:before="0"/>
            </w:pPr>
            <w:r>
              <w:rPr>
                <w:rFonts w:ascii="Times New Roman" w:hAnsi="Times New Roman" w:eastAsia="宋体"/>
                <w:b w:val="0"/>
                <w:sz w:val="15"/>
              </w:rPr>
              <w:t>各有领地和脾气的校园猫</w:t>
            </w:r>
          </w:p>
        </w:tc>
        <w:tc>
          <w:tcPr>
            <w:tcW w:w="1700" w:type="dxa"/>
          </w:tcPr>
          <w:p w14:paraId="2596CE3D">
            <w:pPr>
              <w:spacing w:after="0" w:line="240" w:lineRule="auto" w:before="0"/>
            </w:pPr>
            <w:r>
              <w:rPr>
                <w:rFonts w:ascii="Times New Roman" w:hAnsi="Times New Roman" w:eastAsia="宋体"/>
                <w:b w:val="0"/>
                <w:sz w:val="15"/>
              </w:rPr>
              <w:t>情感陪伴与游玩</w:t>
            </w:r>
          </w:p>
        </w:tc>
        <w:tc>
          <w:tcPr>
            <w:tcW w:w="1700" w:type="dxa"/>
          </w:tcPr>
          <w:p w14:paraId="5329D84B">
            <w:pPr>
              <w:spacing w:after="0" w:line="240" w:lineRule="auto" w:before="0"/>
            </w:pPr>
            <w:r>
              <w:rPr>
                <w:rFonts w:ascii="Times New Roman" w:hAnsi="Times New Roman" w:eastAsia="宋体"/>
                <w:b w:val="0"/>
                <w:sz w:val="15"/>
              </w:rPr>
              <w:t>roam(territory) + 好感度判定 + 图鉴</w:t>
            </w:r>
          </w:p>
        </w:tc>
        <w:tc>
          <w:tcPr>
            <w:tcW w:w="1700" w:type="dxa"/>
          </w:tcPr>
          <w:p w14:paraId="1AF0F2CD">
            <w:pPr>
              <w:spacing w:after="0" w:line="240" w:lineRule="auto" w:before="0"/>
            </w:pPr>
            <w:r>
              <w:rPr>
                <w:rFonts w:ascii="Times New Roman" w:hAnsi="Times New Roman" w:eastAsia="宋体"/>
                <w:b w:val="0"/>
                <w:sz w:val="15"/>
              </w:rPr>
              <w:t>张路坤</w:t>
            </w:r>
          </w:p>
        </w:tc>
        <w:tc>
          <w:tcPr>
            <w:tcW w:w="1700" w:type="dxa"/>
          </w:tcPr>
          <w:p w14:paraId="24EF1176">
            <w:pPr>
              <w:spacing w:before="0" w:after="0" w:line="240" w:lineRule="auto"/>
            </w:pPr>
            <w:r>
              <w:rPr>
                <w:rFonts w:ascii="Times New Roman" w:hAnsi="Times New Roman" w:eastAsia="宋体"/>
                <w:sz w:val="15"/>
                <w:szCs w:val="15"/>
              </w:rPr>
              <w:t>第 23 题·让你摸 56.45%、老地方等你 35.48%；第 25 题·NPC 均值 4.31</w:t>
            </w:r>
          </w:p>
        </w:tc>
      </w:tr>
    </w:tbl>
    <w:p w14:paraId="7F2A2EA6">
      <w:pPr>
        <w:keepNext/>
        <w:spacing w:before="60" w:after="20"/>
        <w:outlineLvl w:val="1"/>
      </w:pPr>
      <w:bookmarkStart w:id="8" w:name="_Toc27598"/>
      <w:r>
        <w:rPr>
          <w:rFonts w:ascii="Times New Roman" w:hAnsi="Times New Roman" w:eastAsia="微软雅黑"/>
          <w:b/>
          <w:sz w:val="20"/>
        </w:rPr>
        <w:t>2.3 需求汇总</w:t>
      </w:r>
      <w:bookmarkEnd w:id="8"/>
    </w:p>
    <w:p w14:paraId="7DDDC59D">
      <w:pPr>
        <w:keepNext/>
        <w:spacing w:before="40" w:after="10"/>
        <w:outlineLvl w:val="2"/>
      </w:pPr>
      <w:r>
        <w:rPr>
          <w:rFonts w:ascii="Times New Roman" w:hAnsi="Times New Roman" w:eastAsia="微软雅黑"/>
          <w:b/>
          <w:sz w:val="19"/>
        </w:rPr>
        <w:t>2.3.1 功能性需求</w:t>
      </w:r>
    </w:p>
    <w:p w14:paraId="5132F030">
      <w:pPr>
        <w:keepNext/>
        <w:spacing w:before="40" w:after="10"/>
      </w:pPr>
      <w:r>
        <w:rPr>
          <w:rFonts w:ascii="Times New Roman" w:hAnsi="Times New Roman" w:eastAsia="宋体"/>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0D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7FEAE8B7">
            <w:pPr>
              <w:spacing w:after="0" w:line="240" w:lineRule="auto" w:before="0"/>
            </w:pPr>
            <w:r>
              <w:rPr>
                <w:rFonts w:ascii="Times New Roman" w:hAnsi="Times New Roman" w:eastAsia="宋体"/>
                <w:b/>
                <w:sz w:val="15"/>
              </w:rPr>
              <w:t>编号</w:t>
            </w:r>
          </w:p>
        </w:tc>
        <w:tc>
          <w:tcPr>
            <w:tcW w:w="2040" w:type="dxa"/>
            <w:shd w:val="clear" w:color="auto" w:fill="E8EEF7"/>
          </w:tcPr>
          <w:p w14:paraId="40B9D1F6">
            <w:pPr>
              <w:spacing w:after="0" w:line="240" w:lineRule="auto" w:before="0"/>
            </w:pPr>
            <w:r>
              <w:rPr>
                <w:rFonts w:ascii="Times New Roman" w:hAnsi="Times New Roman" w:eastAsia="宋体"/>
                <w:b/>
                <w:sz w:val="15"/>
              </w:rPr>
              <w:t>需求</w:t>
            </w:r>
          </w:p>
        </w:tc>
        <w:tc>
          <w:tcPr>
            <w:tcW w:w="2040" w:type="dxa"/>
            <w:shd w:val="clear" w:color="auto" w:fill="E8EEF7"/>
          </w:tcPr>
          <w:p w14:paraId="2DDFD00E">
            <w:pPr>
              <w:spacing w:after="0" w:line="240" w:lineRule="auto" w:before="0"/>
            </w:pPr>
            <w:r>
              <w:rPr>
                <w:rFonts w:ascii="Times New Roman" w:hAnsi="Times New Roman" w:eastAsia="宋体"/>
                <w:b/>
                <w:sz w:val="15"/>
              </w:rPr>
              <w:t>承载角色</w:t>
            </w:r>
          </w:p>
        </w:tc>
        <w:tc>
          <w:tcPr>
            <w:tcW w:w="2040" w:type="dxa"/>
            <w:shd w:val="clear" w:color="auto" w:fill="E8EEF7"/>
          </w:tcPr>
          <w:p w14:paraId="492BAFFB">
            <w:pPr>
              <w:spacing w:after="0" w:line="240" w:lineRule="auto" w:before="0"/>
            </w:pPr>
            <w:r>
              <w:rPr>
                <w:rFonts w:ascii="Times New Roman" w:hAnsi="Times New Roman" w:eastAsia="宋体"/>
                <w:b/>
                <w:sz w:val="15"/>
              </w:rPr>
              <w:t>MVP</w:t>
            </w:r>
          </w:p>
        </w:tc>
        <w:tc>
          <w:tcPr>
            <w:tcW w:w="2040" w:type="dxa"/>
            <w:shd w:val="clear" w:color="auto" w:fill="E8EEF7"/>
          </w:tcPr>
          <w:p w14:paraId="1A90920D">
            <w:pPr>
              <w:spacing w:before="0" w:after="0" w:line="240" w:lineRule="auto"/>
            </w:pPr>
            <w:r>
              <w:rPr>
                <w:rFonts w:ascii="Times New Roman" w:hAnsi="Times New Roman" w:eastAsia="宋体"/>
                <w:b/>
                <w:sz w:val="15"/>
                <w:szCs w:val="15"/>
              </w:rPr>
              <w:t>调研依据（问卷题 · 数据）</w:t>
            </w:r>
          </w:p>
        </w:tc>
      </w:tr>
      <w:tr w14:paraId="51D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8F9B342">
            <w:pPr>
              <w:spacing w:after="0" w:line="240" w:lineRule="auto" w:before="0"/>
            </w:pPr>
            <w:r>
              <w:rPr>
                <w:rFonts w:ascii="Times New Roman" w:hAnsi="Times New Roman" w:eastAsia="宋体"/>
                <w:b w:val="0"/>
                <w:sz w:val="15"/>
              </w:rPr>
              <w:t>F1</w:t>
            </w:r>
          </w:p>
        </w:tc>
        <w:tc>
          <w:tcPr>
            <w:tcW w:w="2040" w:type="dxa"/>
          </w:tcPr>
          <w:p w14:paraId="3A858B6F">
            <w:pPr>
              <w:spacing w:after="0" w:line="240" w:lineRule="auto" w:before="0"/>
            </w:pPr>
            <w:r>
              <w:rPr>
                <w:rFonts w:ascii="Times New Roman" w:hAnsi="Times New Roman" w:eastAsia="宋体"/>
                <w:b w:val="0"/>
                <w:sz w:val="15"/>
              </w:rPr>
              <w:t>校园导航：问路与带路、定位辨认、按需求找地方、空间关系问答、校园导览</w:t>
            </w:r>
          </w:p>
        </w:tc>
        <w:tc>
          <w:tcPr>
            <w:tcW w:w="2040" w:type="dxa"/>
          </w:tcPr>
          <w:p w14:paraId="7CF8AE9B">
            <w:pPr>
              <w:spacing w:after="0" w:line="240" w:lineRule="auto" w:before="0"/>
            </w:pPr>
            <w:r>
              <w:rPr>
                <w:rFonts w:ascii="Times New Roman" w:hAnsi="Times New Roman" w:eastAsia="宋体"/>
                <w:b w:val="0"/>
                <w:sz w:val="15"/>
              </w:rPr>
              <w:t>向导 · 小北</w:t>
            </w:r>
          </w:p>
        </w:tc>
        <w:tc>
          <w:tcPr>
            <w:tcW w:w="2040" w:type="dxa"/>
          </w:tcPr>
          <w:p w14:paraId="73EE0B31">
            <w:pPr>
              <w:spacing w:after="0" w:line="240" w:lineRule="auto" w:before="0"/>
            </w:pPr>
            <w:r>
              <w:rPr>
                <w:rFonts w:ascii="Times New Roman" w:hAnsi="Times New Roman" w:eastAsia="宋体"/>
                <w:b w:val="0"/>
                <w:sz w:val="15"/>
              </w:rPr>
              <w:t>是</w:t>
            </w:r>
          </w:p>
        </w:tc>
        <w:tc>
          <w:tcPr>
            <w:tcW w:w="2040" w:type="dxa"/>
          </w:tcPr>
          <w:p w14:paraId="3E090CC2">
            <w:pPr>
              <w:spacing w:before="0" w:after="0" w:line="240" w:lineRule="auto"/>
            </w:pPr>
            <w:r>
              <w:rPr>
                <w:rFonts w:ascii="Times New Roman" w:hAnsi="Times New Roman" w:eastAsia="宋体"/>
                <w:sz w:val="15"/>
                <w:szCs w:val="15"/>
              </w:rPr>
              <w:t>第 9 题·搜索地点 70.97%、点击建筑 64.52%、路线高亮 59.68%</w:t>
            </w:r>
          </w:p>
        </w:tc>
      </w:tr>
      <w:tr w14:paraId="1DD0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7648AF">
            <w:pPr>
              <w:spacing w:after="0" w:line="240" w:lineRule="auto" w:before="0"/>
            </w:pPr>
            <w:r>
              <w:rPr>
                <w:rFonts w:ascii="Times New Roman" w:hAnsi="Times New Roman" w:eastAsia="宋体"/>
                <w:b w:val="0"/>
                <w:sz w:val="15"/>
              </w:rPr>
              <w:t>F2</w:t>
            </w:r>
          </w:p>
        </w:tc>
        <w:tc>
          <w:tcPr>
            <w:tcW w:w="2040" w:type="dxa"/>
          </w:tcPr>
          <w:p w14:paraId="16E7B29F">
            <w:pPr>
              <w:spacing w:after="0" w:line="240" w:lineRule="auto" w:before="0"/>
            </w:pPr>
            <w:r>
              <w:rPr>
                <w:rFonts w:ascii="Times New Roman" w:hAnsi="Times New Roman" w:eastAsia="宋体"/>
                <w:b w:val="0"/>
                <w:sz w:val="15"/>
              </w:rPr>
              <w:t>课业答疑：带教材出处的课本问答、分步解题辅导、往年资料、复习规划</w:t>
            </w:r>
          </w:p>
        </w:tc>
        <w:tc>
          <w:tcPr>
            <w:tcW w:w="2040" w:type="dxa"/>
          </w:tcPr>
          <w:p w14:paraId="79DD05F5">
            <w:pPr>
              <w:spacing w:after="0" w:line="240" w:lineRule="auto" w:before="0"/>
            </w:pPr>
            <w:r>
              <w:rPr>
                <w:rFonts w:ascii="Times New Roman" w:hAnsi="Times New Roman" w:eastAsia="宋体"/>
                <w:b w:val="0"/>
                <w:sz w:val="15"/>
              </w:rPr>
              <w:t>学霸哥</w:t>
            </w:r>
          </w:p>
        </w:tc>
        <w:tc>
          <w:tcPr>
            <w:tcW w:w="2040" w:type="dxa"/>
          </w:tcPr>
          <w:p w14:paraId="6D2786F3">
            <w:pPr>
              <w:spacing w:after="0" w:line="240" w:lineRule="auto" w:before="0"/>
            </w:pPr>
            <w:r>
              <w:rPr>
                <w:rFonts w:ascii="Times New Roman" w:hAnsi="Times New Roman" w:eastAsia="宋体"/>
                <w:b w:val="0"/>
                <w:sz w:val="15"/>
              </w:rPr>
              <w:t>是</w:t>
            </w:r>
          </w:p>
        </w:tc>
        <w:tc>
          <w:tcPr>
            <w:tcW w:w="2040" w:type="dxa"/>
          </w:tcPr>
          <w:p w14:paraId="17D91544">
            <w:pPr>
              <w:spacing w:before="0" w:after="0" w:line="240" w:lineRule="auto"/>
            </w:pPr>
            <w:r>
              <w:rPr>
                <w:rFonts w:ascii="Times New Roman" w:hAnsi="Times New Roman" w:eastAsia="宋体"/>
                <w:sz w:val="15"/>
                <w:szCs w:val="15"/>
              </w:rPr>
              <w:t>第 7 题·带出处均值 4.27；第 14 题·往年卷缺 51.61%；第 15 题·很需要 50%</w:t>
            </w:r>
          </w:p>
        </w:tc>
      </w:tr>
      <w:tr w14:paraId="48F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974347">
            <w:pPr>
              <w:spacing w:after="0" w:line="240" w:lineRule="auto" w:before="0"/>
            </w:pPr>
            <w:r>
              <w:rPr>
                <w:rFonts w:ascii="Times New Roman" w:hAnsi="Times New Roman" w:eastAsia="宋体"/>
                <w:b w:val="0"/>
                <w:sz w:val="15"/>
              </w:rPr>
              <w:t>F3</w:t>
            </w:r>
          </w:p>
        </w:tc>
        <w:tc>
          <w:tcPr>
            <w:tcW w:w="2040" w:type="dxa"/>
          </w:tcPr>
          <w:p w14:paraId="5D7F83FB">
            <w:pPr>
              <w:spacing w:after="0" w:line="240" w:lineRule="auto" w:before="0"/>
            </w:pPr>
            <w:r>
              <w:rPr>
                <w:rFonts w:ascii="Times New Roman" w:hAnsi="Times New Roman" w:eastAsia="宋体"/>
                <w:b w:val="0"/>
                <w:sz w:val="15"/>
              </w:rPr>
              <w:t>竞赛刷题：题库、在线判题、分级提示、学情分析与归因、动态题单、榜单排名</w:t>
            </w:r>
          </w:p>
        </w:tc>
        <w:tc>
          <w:tcPr>
            <w:tcW w:w="2040" w:type="dxa"/>
          </w:tcPr>
          <w:p w14:paraId="11FAEFA0">
            <w:pPr>
              <w:spacing w:after="0" w:line="240" w:lineRule="auto" w:before="0"/>
            </w:pPr>
            <w:r>
              <w:rPr>
                <w:rFonts w:ascii="Times New Roman" w:hAnsi="Times New Roman" w:eastAsia="宋体"/>
                <w:b w:val="0"/>
                <w:sz w:val="15"/>
              </w:rPr>
              <w:t>算法哥</w:t>
            </w:r>
          </w:p>
        </w:tc>
        <w:tc>
          <w:tcPr>
            <w:tcW w:w="2040" w:type="dxa"/>
          </w:tcPr>
          <w:p w14:paraId="0020C206">
            <w:pPr>
              <w:spacing w:after="0" w:line="240" w:lineRule="auto" w:before="0"/>
            </w:pPr>
            <w:r>
              <w:rPr>
                <w:rFonts w:ascii="Times New Roman" w:hAnsi="Times New Roman" w:eastAsia="宋体"/>
                <w:b w:val="0"/>
                <w:sz w:val="15"/>
              </w:rPr>
              <w:t>是</w:t>
            </w:r>
          </w:p>
        </w:tc>
        <w:tc>
          <w:tcPr>
            <w:tcW w:w="2040" w:type="dxa"/>
          </w:tcPr>
          <w:p w14:paraId="7D0EEE8B">
            <w:pPr>
              <w:spacing w:before="0" w:after="0" w:line="240" w:lineRule="auto"/>
            </w:pPr>
            <w:r>
              <w:rPr>
                <w:rFonts w:ascii="Times New Roman" w:hAnsi="Times New Roman" w:eastAsia="宋体"/>
                <w:sz w:val="15"/>
                <w:szCs w:val="15"/>
              </w:rPr>
              <w:t>第 19 题·真判题 56.45%、动态题单 54.84%；第 21 题·均值 4.31</w:t>
            </w:r>
          </w:p>
        </w:tc>
      </w:tr>
      <w:tr w14:paraId="1AB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C48BD13">
            <w:pPr>
              <w:spacing w:after="0" w:line="240" w:lineRule="auto" w:before="0"/>
            </w:pPr>
            <w:r>
              <w:rPr>
                <w:rFonts w:ascii="Times New Roman" w:hAnsi="Times New Roman" w:eastAsia="宋体"/>
                <w:b w:val="0"/>
                <w:sz w:val="15"/>
              </w:rPr>
              <w:t>F4</w:t>
            </w:r>
          </w:p>
        </w:tc>
        <w:tc>
          <w:tcPr>
            <w:tcW w:w="2040" w:type="dxa"/>
          </w:tcPr>
          <w:p w14:paraId="71CD1DC1">
            <w:pPr>
              <w:spacing w:after="0" w:line="240" w:lineRule="auto" w:before="0"/>
            </w:pPr>
            <w:r>
              <w:rPr>
                <w:rFonts w:ascii="Times New Roman" w:hAnsi="Times New Roman" w:eastAsia="宋体"/>
                <w:b w:val="0"/>
                <w:sz w:val="15"/>
              </w:rPr>
              <w:t>食堂信息：窗口与菜品事实、口碑问答、排队状态、两层档口地图、说话即打分</w:t>
            </w:r>
          </w:p>
        </w:tc>
        <w:tc>
          <w:tcPr>
            <w:tcW w:w="2040" w:type="dxa"/>
          </w:tcPr>
          <w:p w14:paraId="3C2B31BF">
            <w:pPr>
              <w:spacing w:after="0" w:line="240" w:lineRule="auto" w:before="0"/>
            </w:pPr>
            <w:r>
              <w:rPr>
                <w:rFonts w:ascii="Times New Roman" w:hAnsi="Times New Roman" w:eastAsia="宋体"/>
                <w:b w:val="0"/>
                <w:sz w:val="15"/>
              </w:rPr>
              <w:t>阿姨 · 丙</w:t>
            </w:r>
          </w:p>
        </w:tc>
        <w:tc>
          <w:tcPr>
            <w:tcW w:w="2040" w:type="dxa"/>
          </w:tcPr>
          <w:p w14:paraId="4261C93F">
            <w:pPr>
              <w:spacing w:after="0" w:line="240" w:lineRule="auto" w:before="0"/>
            </w:pPr>
            <w:r>
              <w:rPr>
                <w:rFonts w:ascii="Times New Roman" w:hAnsi="Times New Roman" w:eastAsia="宋体"/>
                <w:b w:val="0"/>
                <w:sz w:val="15"/>
              </w:rPr>
              <w:t>是</w:t>
            </w:r>
          </w:p>
        </w:tc>
        <w:tc>
          <w:tcPr>
            <w:tcW w:w="2040" w:type="dxa"/>
          </w:tcPr>
          <w:p w14:paraId="10F9C9C1">
            <w:pPr>
              <w:spacing w:before="0" w:after="0" w:line="240" w:lineRule="auto"/>
            </w:pPr>
            <w:r>
              <w:rPr>
                <w:rFonts w:ascii="Times New Roman" w:hAnsi="Times New Roman" w:eastAsia="宋体"/>
                <w:sz w:val="15"/>
                <w:szCs w:val="15"/>
              </w:rPr>
              <w:t>第 10 题·口味 7.16、价格 6.34；第 12 题·菜名与价格各 74.19%</w:t>
            </w:r>
          </w:p>
        </w:tc>
      </w:tr>
      <w:tr w14:paraId="43DB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3DA7D17">
            <w:pPr>
              <w:spacing w:after="0" w:line="240" w:lineRule="auto" w:before="0"/>
            </w:pPr>
            <w:r>
              <w:rPr>
                <w:rFonts w:ascii="Times New Roman" w:hAnsi="Times New Roman" w:eastAsia="宋体"/>
                <w:b w:val="0"/>
                <w:sz w:val="15"/>
              </w:rPr>
              <w:t>F5</w:t>
            </w:r>
          </w:p>
        </w:tc>
        <w:tc>
          <w:tcPr>
            <w:tcW w:w="2040" w:type="dxa"/>
          </w:tcPr>
          <w:p w14:paraId="7185689A">
            <w:pPr>
              <w:spacing w:after="0" w:line="240" w:lineRule="auto" w:before="0"/>
            </w:pPr>
            <w:r>
              <w:rPr>
                <w:rFonts w:ascii="Times New Roman" w:hAnsi="Times New Roman" w:eastAsia="宋体"/>
                <w:b w:val="0"/>
                <w:sz w:val="15"/>
              </w:rPr>
              <w:t>安保服务：失物招领（四维匹配）、以图搜物、证件识别核对、报修与工单查询</w:t>
            </w:r>
          </w:p>
        </w:tc>
        <w:tc>
          <w:tcPr>
            <w:tcW w:w="2040" w:type="dxa"/>
          </w:tcPr>
          <w:p w14:paraId="678FD180">
            <w:pPr>
              <w:spacing w:after="0" w:line="240" w:lineRule="auto" w:before="0"/>
            </w:pPr>
            <w:r>
              <w:rPr>
                <w:rFonts w:ascii="Times New Roman" w:hAnsi="Times New Roman" w:eastAsia="宋体"/>
                <w:b w:val="0"/>
                <w:sz w:val="15"/>
              </w:rPr>
              <w:t>保安 · 老丁</w:t>
            </w:r>
          </w:p>
        </w:tc>
        <w:tc>
          <w:tcPr>
            <w:tcW w:w="2040" w:type="dxa"/>
          </w:tcPr>
          <w:p w14:paraId="633D881E">
            <w:pPr>
              <w:spacing w:after="0" w:line="240" w:lineRule="auto" w:before="0"/>
            </w:pPr>
            <w:r>
              <w:rPr>
                <w:rFonts w:ascii="Times New Roman" w:hAnsi="Times New Roman" w:eastAsia="宋体"/>
                <w:b w:val="0"/>
                <w:sz w:val="15"/>
              </w:rPr>
              <w:t>是</w:t>
            </w:r>
          </w:p>
        </w:tc>
        <w:tc>
          <w:tcPr>
            <w:tcW w:w="2040" w:type="dxa"/>
          </w:tcPr>
          <w:p w14:paraId="73C1C3CB">
            <w:pPr>
              <w:spacing w:before="0" w:after="0" w:line="240" w:lineRule="auto"/>
            </w:pPr>
            <w:r>
              <w:rPr>
                <w:rFonts w:ascii="Times New Roman" w:hAnsi="Times New Roman" w:eastAsia="宋体"/>
                <w:sz w:val="15"/>
                <w:szCs w:val="15"/>
              </w:rPr>
              <w:t>第 13 题·失物校园墙 64.52%、不找 27.42%；第 3 题·报修 12.90%</w:t>
            </w:r>
          </w:p>
        </w:tc>
      </w:tr>
      <w:tr w14:paraId="42B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D8AAC53">
            <w:pPr>
              <w:spacing w:after="0" w:line="240" w:lineRule="auto" w:before="0"/>
            </w:pPr>
            <w:r>
              <w:rPr>
                <w:rFonts w:ascii="Times New Roman" w:hAnsi="Times New Roman" w:eastAsia="宋体"/>
                <w:b w:val="0"/>
                <w:sz w:val="15"/>
              </w:rPr>
              <w:t>F6</w:t>
            </w:r>
          </w:p>
        </w:tc>
        <w:tc>
          <w:tcPr>
            <w:tcW w:w="2040" w:type="dxa"/>
          </w:tcPr>
          <w:p w14:paraId="6C4A7CB1">
            <w:pPr>
              <w:spacing w:after="0" w:line="240" w:lineRule="auto" w:before="0"/>
            </w:pPr>
            <w:r>
              <w:rPr>
                <w:rFonts w:ascii="Times New Roman" w:hAnsi="Times New Roman" w:eastAsia="宋体"/>
                <w:b w:val="0"/>
                <w:sz w:val="15"/>
              </w:rPr>
              <w:t>地图底座：室外世界、室内场景、场景切换、相机与遮挡、真实时间层</w:t>
            </w:r>
          </w:p>
        </w:tc>
        <w:tc>
          <w:tcPr>
            <w:tcW w:w="2040" w:type="dxa"/>
          </w:tcPr>
          <w:p w14:paraId="123E743B">
            <w:pPr>
              <w:spacing w:after="0" w:line="240" w:lineRule="auto" w:before="0"/>
            </w:pPr>
            <w:r>
              <w:rPr>
                <w:rFonts w:ascii="Times New Roman" w:hAnsi="Times New Roman" w:eastAsia="宋体"/>
                <w:b w:val="0"/>
                <w:sz w:val="15"/>
              </w:rPr>
              <w:t>地图（组长）</w:t>
            </w:r>
          </w:p>
        </w:tc>
        <w:tc>
          <w:tcPr>
            <w:tcW w:w="2040" w:type="dxa"/>
          </w:tcPr>
          <w:p w14:paraId="54EE6582">
            <w:pPr>
              <w:spacing w:after="0" w:line="240" w:lineRule="auto" w:before="0"/>
            </w:pPr>
            <w:r>
              <w:rPr>
                <w:rFonts w:ascii="Times New Roman" w:hAnsi="Times New Roman" w:eastAsia="宋体"/>
                <w:b w:val="0"/>
                <w:sz w:val="15"/>
              </w:rPr>
              <w:t>是</w:t>
            </w:r>
          </w:p>
        </w:tc>
        <w:tc>
          <w:tcPr>
            <w:tcW w:w="2040" w:type="dxa"/>
          </w:tcPr>
          <w:p w14:paraId="4ECFE9A8">
            <w:pPr>
              <w:spacing w:before="0" w:after="0" w:line="240" w:lineRule="auto"/>
            </w:pPr>
            <w:r>
              <w:rPr>
                <w:rFonts w:ascii="Times New Roman" w:hAnsi="Times New Roman" w:eastAsia="宋体"/>
                <w:sz w:val="15"/>
                <w:szCs w:val="15"/>
              </w:rPr>
              <w:t>第 1 题·玩过像素 / 模拟经营 74.19%；第 9 题·点击建筑看信息 64.52%</w:t>
            </w:r>
          </w:p>
        </w:tc>
      </w:tr>
      <w:tr w14:paraId="4F5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F377FA9">
            <w:pPr>
              <w:spacing w:after="0" w:line="240" w:lineRule="auto" w:before="0"/>
            </w:pPr>
            <w:r>
              <w:rPr>
                <w:rFonts w:ascii="Times New Roman" w:hAnsi="Times New Roman" w:eastAsia="宋体"/>
                <w:b w:val="0"/>
                <w:sz w:val="15"/>
              </w:rPr>
              <w:t>F7</w:t>
            </w:r>
          </w:p>
        </w:tc>
        <w:tc>
          <w:tcPr>
            <w:tcW w:w="2040" w:type="dxa"/>
          </w:tcPr>
          <w:p w14:paraId="2E6957D4">
            <w:pPr>
              <w:spacing w:after="0" w:line="240" w:lineRule="auto" w:before="0"/>
            </w:pPr>
            <w:r>
              <w:rPr>
                <w:rFonts w:ascii="Times New Roman" w:hAnsi="Times New Roman" w:eastAsia="宋体"/>
                <w:b w:val="0"/>
                <w:sz w:val="15"/>
              </w:rPr>
              <w:t>情感与图鉴：撸猫、好感档位、猫图鉴，以及刷题 / 失物等衍生图鉴与榜单</w:t>
            </w:r>
          </w:p>
        </w:tc>
        <w:tc>
          <w:tcPr>
            <w:tcW w:w="2040" w:type="dxa"/>
          </w:tcPr>
          <w:p w14:paraId="4E032880">
            <w:pPr>
              <w:spacing w:after="0" w:line="240" w:lineRule="auto" w:before="0"/>
            </w:pPr>
            <w:r>
              <w:rPr>
                <w:rFonts w:ascii="Times New Roman" w:hAnsi="Times New Roman" w:eastAsia="宋体"/>
                <w:b w:val="0"/>
                <w:sz w:val="15"/>
              </w:rPr>
              <w:t>猫宠 + 各角色</w:t>
            </w:r>
          </w:p>
        </w:tc>
        <w:tc>
          <w:tcPr>
            <w:tcW w:w="2040" w:type="dxa"/>
          </w:tcPr>
          <w:p w14:paraId="08455652">
            <w:pPr>
              <w:spacing w:after="0" w:line="240" w:lineRule="auto" w:before="0"/>
            </w:pPr>
            <w:r>
              <w:rPr>
                <w:rFonts w:ascii="Times New Roman" w:hAnsi="Times New Roman" w:eastAsia="宋体"/>
                <w:b w:val="0"/>
                <w:sz w:val="15"/>
              </w:rPr>
              <w:t>是</w:t>
            </w:r>
          </w:p>
        </w:tc>
        <w:tc>
          <w:tcPr>
            <w:tcW w:w="2040" w:type="dxa"/>
          </w:tcPr>
          <w:p w14:paraId="7BDE4493">
            <w:pPr>
              <w:spacing w:before="0" w:after="0" w:line="240" w:lineRule="auto"/>
            </w:pPr>
            <w:r>
              <w:rPr>
                <w:rFonts w:ascii="Times New Roman" w:hAnsi="Times New Roman" w:eastAsia="宋体"/>
                <w:sz w:val="15"/>
                <w:szCs w:val="15"/>
              </w:rPr>
              <w:t>第 22 题·漂流瓶均值 3.87（正面 66.13%）；第 23 题·让你摸 56.45%</w:t>
            </w:r>
          </w:p>
        </w:tc>
      </w:tr>
    </w:tbl>
    <w:p w14:paraId="5E7AC034">
      <w:pPr>
        <w:keepNext/>
        <w:spacing w:before="40" w:after="10"/>
        <w:outlineLvl w:val="2"/>
      </w:pPr>
      <w:r>
        <w:rPr>
          <w:rFonts w:ascii="Times New Roman" w:hAnsi="Times New Roman" w:eastAsia="微软雅黑"/>
          <w:b/>
          <w:sz w:val="19"/>
        </w:rPr>
        <w:t>2.3.2 非功能性需求</w:t>
      </w:r>
    </w:p>
    <w:p w14:paraId="05CC1883">
      <w:pPr>
        <w:keepNext/>
        <w:spacing w:before="40" w:after="10"/>
      </w:pPr>
      <w:r>
        <w:rPr>
          <w:rFonts w:ascii="Times New Roman" w:hAnsi="Times New Roman" w:eastAsia="宋体"/>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1361"/>
        <w:gridCol w:w="7030"/>
      </w:tblGrid>
      <w:tr w14:paraId="22E0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14C78C5A">
            <w:pPr>
              <w:spacing w:after="0" w:line="240" w:lineRule="auto" w:before="0"/>
            </w:pPr>
            <w:r>
              <w:rPr>
                <w:rFonts w:ascii="Times New Roman" w:hAnsi="Times New Roman" w:eastAsia="宋体"/>
                <w:b/>
                <w:sz w:val="15"/>
              </w:rPr>
              <w:t>编号</w:t>
            </w:r>
          </w:p>
        </w:tc>
        <w:tc>
          <w:tcPr>
            <w:tcW w:w="1361" w:type="dxa"/>
            <w:shd w:val="clear" w:color="auto" w:fill="E8EEF7"/>
          </w:tcPr>
          <w:p w14:paraId="50B75986">
            <w:pPr>
              <w:spacing w:after="0" w:line="240" w:lineRule="auto" w:before="0"/>
            </w:pPr>
            <w:r>
              <w:rPr>
                <w:rFonts w:ascii="Times New Roman" w:hAnsi="Times New Roman" w:eastAsia="宋体"/>
                <w:b/>
                <w:sz w:val="15"/>
              </w:rPr>
              <w:t>类别</w:t>
            </w:r>
          </w:p>
        </w:tc>
        <w:tc>
          <w:tcPr>
            <w:tcW w:w="7030" w:type="dxa"/>
            <w:shd w:val="clear" w:color="auto" w:fill="E8EEF7"/>
          </w:tcPr>
          <w:p w14:paraId="7C13B255">
            <w:pPr>
              <w:spacing w:after="0" w:line="240" w:lineRule="auto" w:before="0"/>
            </w:pPr>
            <w:r>
              <w:rPr>
                <w:rFonts w:ascii="Times New Roman" w:hAnsi="Times New Roman" w:eastAsia="宋体"/>
                <w:b/>
                <w:sz w:val="15"/>
              </w:rPr>
              <w:t>要求</w:t>
            </w:r>
          </w:p>
        </w:tc>
      </w:tr>
      <w:tr w14:paraId="6FD8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667E6E">
            <w:pPr>
              <w:spacing w:after="0" w:line="240" w:lineRule="auto" w:before="0"/>
            </w:pPr>
            <w:r>
              <w:rPr>
                <w:rFonts w:ascii="Times New Roman" w:hAnsi="Times New Roman" w:eastAsia="宋体"/>
                <w:b w:val="0"/>
                <w:sz w:val="15"/>
              </w:rPr>
              <w:t>N1</w:t>
            </w:r>
          </w:p>
        </w:tc>
        <w:tc>
          <w:tcPr>
            <w:tcW w:w="1361" w:type="dxa"/>
          </w:tcPr>
          <w:p w14:paraId="6D033EA7">
            <w:pPr>
              <w:spacing w:after="0" w:line="240" w:lineRule="auto" w:before="0"/>
            </w:pPr>
            <w:r>
              <w:rPr>
                <w:rFonts w:ascii="Times New Roman" w:hAnsi="Times New Roman" w:eastAsia="宋体"/>
                <w:b w:val="0"/>
                <w:sz w:val="15"/>
              </w:rPr>
              <w:t>交付形态</w:t>
            </w:r>
          </w:p>
        </w:tc>
        <w:tc>
          <w:tcPr>
            <w:tcW w:w="7030" w:type="dxa"/>
          </w:tcPr>
          <w:p w14:paraId="734BAD56">
            <w:pPr>
              <w:spacing w:after="0" w:line="240" w:lineRule="auto" w:before="0"/>
            </w:pPr>
            <w:r>
              <w:rPr>
                <w:rFonts w:ascii="Times New Roman" w:hAnsi="Times New Roman" w:eastAsia="宋体"/>
                <w:b w:val="0"/>
                <w:sz w:val="15"/>
              </w:rPr>
              <w:t>运行载体为单个 HTML、零依赖零构建、双击即开；交付源码为五份角色独立件，前端、账号后端与云端接入各自齐备</w:t>
            </w:r>
          </w:p>
        </w:tc>
      </w:tr>
      <w:tr w14:paraId="5B7A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BABFEB">
            <w:pPr>
              <w:spacing w:after="0" w:line="240" w:lineRule="auto" w:before="0"/>
            </w:pPr>
            <w:r>
              <w:rPr>
                <w:rFonts w:ascii="Times New Roman" w:hAnsi="Times New Roman" w:eastAsia="宋体"/>
                <w:b w:val="0"/>
                <w:sz w:val="15"/>
              </w:rPr>
              <w:t>N2</w:t>
            </w:r>
          </w:p>
        </w:tc>
        <w:tc>
          <w:tcPr>
            <w:tcW w:w="1361" w:type="dxa"/>
          </w:tcPr>
          <w:p w14:paraId="146D68DC">
            <w:pPr>
              <w:spacing w:after="0" w:line="240" w:lineRule="auto" w:before="0"/>
            </w:pPr>
            <w:r>
              <w:rPr>
                <w:rFonts w:ascii="Times New Roman" w:hAnsi="Times New Roman" w:eastAsia="宋体"/>
                <w:b w:val="0"/>
                <w:sz w:val="15"/>
              </w:rPr>
              <w:t>性能</w:t>
            </w:r>
          </w:p>
        </w:tc>
        <w:tc>
          <w:tcPr>
            <w:tcW w:w="7030" w:type="dxa"/>
          </w:tcPr>
          <w:p w14:paraId="166517A7">
            <w:pPr>
              <w:spacing w:after="0" w:line="240" w:lineRule="auto" w:before="0"/>
            </w:pPr>
            <w:r>
              <w:rPr>
                <w:rFonts w:ascii="Times New Roman" w:hAnsi="Times New Roman" w:eastAsia="宋体"/>
                <w:b w:val="0"/>
                <w:sz w:val="15"/>
              </w:rPr>
              <w:t>首屏 &lt; 3 s；室外与室内稳定 60 fps；室内地面启动时一次烘焙，换“进门零卡顿”</w:t>
            </w:r>
          </w:p>
        </w:tc>
      </w:tr>
      <w:tr w14:paraId="6872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F01850">
            <w:pPr>
              <w:spacing w:after="0" w:line="240" w:lineRule="auto" w:before="0"/>
            </w:pPr>
            <w:r>
              <w:rPr>
                <w:rFonts w:ascii="Times New Roman" w:hAnsi="Times New Roman" w:eastAsia="宋体"/>
                <w:b w:val="0"/>
                <w:sz w:val="15"/>
              </w:rPr>
              <w:t>N3</w:t>
            </w:r>
          </w:p>
        </w:tc>
        <w:tc>
          <w:tcPr>
            <w:tcW w:w="1361" w:type="dxa"/>
          </w:tcPr>
          <w:p w14:paraId="7C998C1C">
            <w:pPr>
              <w:spacing w:after="0" w:line="240" w:lineRule="auto" w:before="0"/>
            </w:pPr>
            <w:r>
              <w:rPr>
                <w:rFonts w:ascii="Times New Roman" w:hAnsi="Times New Roman" w:eastAsia="宋体"/>
                <w:b w:val="0"/>
                <w:sz w:val="15"/>
              </w:rPr>
              <w:t>规模</w:t>
            </w:r>
          </w:p>
        </w:tc>
        <w:tc>
          <w:tcPr>
            <w:tcW w:w="7030" w:type="dxa"/>
          </w:tcPr>
          <w:p w14:paraId="7DF29DE2">
            <w:pPr>
              <w:spacing w:after="0" w:line="240" w:lineRule="auto" w:before="0"/>
            </w:pPr>
            <w:r>
              <w:rPr>
                <w:rFonts w:ascii="Times New Roman" w:hAnsi="Times New Roman" w:eastAsia="宋体"/>
                <w:b w:val="0"/>
                <w:sz w:val="15"/>
              </w:rPr>
              <w:t>支持 50 个互相不可见的独立会话，共享世界状态、公共记忆层与异步痕迹</w:t>
            </w:r>
          </w:p>
        </w:tc>
      </w:tr>
      <w:tr w14:paraId="0E7D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AD9C682">
            <w:pPr>
              <w:spacing w:after="0" w:line="240" w:lineRule="auto" w:before="0"/>
            </w:pPr>
            <w:r>
              <w:rPr>
                <w:rFonts w:ascii="Times New Roman" w:hAnsi="Times New Roman" w:eastAsia="宋体"/>
                <w:b w:val="0"/>
                <w:sz w:val="15"/>
              </w:rPr>
              <w:t>N4</w:t>
            </w:r>
          </w:p>
        </w:tc>
        <w:tc>
          <w:tcPr>
            <w:tcW w:w="1361" w:type="dxa"/>
          </w:tcPr>
          <w:p w14:paraId="080C101A">
            <w:pPr>
              <w:spacing w:after="0" w:line="240" w:lineRule="auto" w:before="0"/>
            </w:pPr>
            <w:r>
              <w:rPr>
                <w:rFonts w:ascii="Times New Roman" w:hAnsi="Times New Roman" w:eastAsia="宋体"/>
                <w:b w:val="0"/>
                <w:sz w:val="15"/>
              </w:rPr>
              <w:t>成本</w:t>
            </w:r>
          </w:p>
        </w:tc>
        <w:tc>
          <w:tcPr>
            <w:tcW w:w="7030" w:type="dxa"/>
          </w:tcPr>
          <w:p w14:paraId="3B1A8578">
            <w:pPr>
              <w:spacing w:after="0" w:line="240" w:lineRule="auto" w:before="0"/>
            </w:pPr>
            <w:r>
              <w:rPr>
                <w:rFonts w:ascii="Times New Roman" w:hAnsi="Times New Roman" w:eastAsia="宋体"/>
                <w:b w:val="0"/>
                <w:sz w:val="15"/>
              </w:rPr>
              <w:t>LLM 日成本约 0.5–0.8 元（50 人全量），月度控制在 30 元以内</w:t>
            </w:r>
          </w:p>
        </w:tc>
      </w:tr>
      <w:tr w14:paraId="4F5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071AAB3">
            <w:pPr>
              <w:spacing w:after="0" w:line="240" w:lineRule="auto" w:before="0"/>
            </w:pPr>
            <w:r>
              <w:rPr>
                <w:rFonts w:ascii="Times New Roman" w:hAnsi="Times New Roman" w:eastAsia="宋体"/>
                <w:b w:val="0"/>
                <w:sz w:val="15"/>
              </w:rPr>
              <w:t>N5</w:t>
            </w:r>
          </w:p>
        </w:tc>
        <w:tc>
          <w:tcPr>
            <w:tcW w:w="1361" w:type="dxa"/>
          </w:tcPr>
          <w:p w14:paraId="424BEE7C">
            <w:pPr>
              <w:spacing w:after="0" w:line="240" w:lineRule="auto" w:before="0"/>
            </w:pPr>
            <w:r>
              <w:rPr>
                <w:rFonts w:ascii="Times New Roman" w:hAnsi="Times New Roman" w:eastAsia="宋体"/>
                <w:b w:val="0"/>
                <w:sz w:val="15"/>
              </w:rPr>
              <w:t>事实边界</w:t>
            </w:r>
          </w:p>
        </w:tc>
        <w:tc>
          <w:tcPr>
            <w:tcW w:w="7030" w:type="dxa"/>
          </w:tcPr>
          <w:p w14:paraId="67C2C145">
            <w:pPr>
              <w:spacing w:after="0" w:line="240" w:lineRule="auto" w:before="0"/>
            </w:pPr>
            <w:r>
              <w:rPr>
                <w:rFonts w:ascii="Times New Roman" w:hAnsi="Times New Roman" w:eastAsia="宋体"/>
                <w:b w:val="0"/>
                <w:sz w:val="15"/>
              </w:rPr>
              <w:t>图谱与骨架库负责“正确”，LLM 只做理解与转述；答不了必须说不知道，不许编</w:t>
            </w:r>
          </w:p>
        </w:tc>
      </w:tr>
      <w:tr w14:paraId="3823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FDF8AE">
            <w:pPr>
              <w:spacing w:after="0" w:line="240" w:lineRule="auto" w:before="0"/>
            </w:pPr>
            <w:r>
              <w:rPr>
                <w:rFonts w:ascii="Times New Roman" w:hAnsi="Times New Roman" w:eastAsia="宋体"/>
                <w:b w:val="0"/>
                <w:sz w:val="15"/>
              </w:rPr>
              <w:t>N6</w:t>
            </w:r>
          </w:p>
        </w:tc>
        <w:tc>
          <w:tcPr>
            <w:tcW w:w="1361" w:type="dxa"/>
          </w:tcPr>
          <w:p w14:paraId="308430B9">
            <w:pPr>
              <w:spacing w:after="0" w:line="240" w:lineRule="auto" w:before="0"/>
            </w:pPr>
            <w:r>
              <w:rPr>
                <w:rFonts w:ascii="Times New Roman" w:hAnsi="Times New Roman" w:eastAsia="宋体"/>
                <w:b w:val="0"/>
                <w:sz w:val="15"/>
              </w:rPr>
              <w:t>隐私与隔离</w:t>
            </w:r>
          </w:p>
        </w:tc>
        <w:tc>
          <w:tcPr>
            <w:tcW w:w="7030" w:type="dxa"/>
          </w:tcPr>
          <w:p w14:paraId="7E65333D">
            <w:pPr>
              <w:spacing w:after="0" w:line="240" w:lineRule="auto" w:before="0"/>
            </w:pPr>
            <w:r>
              <w:rPr>
                <w:rFonts w:ascii="Times New Roman" w:hAnsi="Times New Roman" w:eastAsia="宋体"/>
                <w:b w:val="0"/>
                <w:sz w:val="15"/>
              </w:rPr>
              <w:t>私密记忆按 playerId 隔离、不外传；榜单只榜学习数据，不榜对话内容与位置</w:t>
            </w:r>
          </w:p>
        </w:tc>
      </w:tr>
    </w:tbl>
    <w:p w14:paraId="16E36730">
      <w:pPr>
        <w:keepNext/>
        <w:spacing w:before="60" w:after="20"/>
        <w:outlineLvl w:val="1"/>
      </w:pPr>
      <w:bookmarkStart w:id="9" w:name="_Toc11886"/>
      <w:r>
        <w:rPr>
          <w:rFonts w:ascii="Times New Roman" w:hAnsi="Times New Roman" w:eastAsia="微软雅黑"/>
          <w:b/>
          <w:sz w:val="20"/>
        </w:rPr>
        <w:t>2.4 总体用例图</w:t>
      </w:r>
      <w:bookmarkEnd w:id="9"/>
    </w:p>
    <w:p w14:paraId="402606C8">
      <w:pPr>
        <w:ind w:firstLine="380"/>
      </w:pPr>
      <w:r>
        <w:rPr>
          <w:rFonts w:ascii="Times New Roman" w:hAnsi="Times New Roman" w:eastAsia="宋体"/>
          <w:b w:val="0"/>
          <w:sz w:val="18"/>
        </w:rPr>
        <w:t>总体用例图按“一张总览 + 三张分群”拆开画：图 2-1 给出全貌，图 2-2 ～ 图 2-4 按人群把用例摊平，避免一张大图挤到看不清。图中火柴人代表外部角色（玩家，以及担任功能载体的各智能体与猫宠），椭圆代表用例，实线是角色与用例之间的关联，带箭头虚线是用例之间的 include / extend 关系：被包含或被扩展的派生用例排在基础用例右侧一列、与之左右并排，且不再单独连向角色，因此虚线与箭头呈水平走向、指向一目了然。四张图均由脚本直接绘制（源码见 图表代码/usecase_diagrams.py），全部连线为两点直连的直线。</w:t>
      </w:r>
    </w:p>
    <w:p w14:paraId="636AF11F">
      <w:pPr>
        <w:pageBreakBefore/>
        <w:spacing w:before="40" w:after="0" w:line="240" w:lineRule="auto"/>
        <w:jc w:val="center"/>
      </w:pPr>
      <w:r>
        <w:drawing>
          <wp:inline distT="0" distB="0" distL="114300" distR="114300">
            <wp:extent cx="3937000" cy="2187267"/>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37323" cy="2187400"/>
                    </a:xfrm>
                    <a:prstGeom prst="rect">
                      <a:avLst/>
                    </a:prstGeom>
                  </pic:spPr>
                </pic:pic>
              </a:graphicData>
            </a:graphic>
          </wp:inline>
        </w:drawing>
      </w:r>
    </w:p>
    <w:p w14:paraId="6D707D12">
      <w:pPr>
        <w:spacing w:after="60" w:line="240" w:lineRule="auto"/>
        <w:jc w:val="center"/>
      </w:pPr>
      <w:r>
        <w:rPr>
          <w:rFonts w:ascii="Times New Roman" w:hAnsi="Times New Roman" w:eastAsia="宋体"/>
          <w:b w:val="0"/>
          <w:sz w:val="16"/>
        </w:rPr>
        <w:t>图 2-1  总体用例图（一）· 总体总览</w:t>
      </w:r>
    </w:p>
    <w:p w14:paraId="55642F3B">
      <w:pPr>
        <w:spacing w:before="40" w:after="0" w:line="240" w:lineRule="auto"/>
        <w:jc w:val="center"/>
      </w:pPr>
      <w:r>
        <w:drawing>
          <wp:inline distT="0" distB="0" distL="114300" distR="114300">
            <wp:extent cx="3937000" cy="142209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7323" cy="1422129"/>
                    </a:xfrm>
                    <a:prstGeom prst="rect">
                      <a:avLst/>
                    </a:prstGeom>
                  </pic:spPr>
                </pic:pic>
              </a:graphicData>
            </a:graphic>
          </wp:inline>
        </w:drawing>
      </w:r>
    </w:p>
    <w:p w14:paraId="74DF721A">
      <w:pPr>
        <w:spacing w:after="60" w:line="240" w:lineRule="auto"/>
        <w:jc w:val="center"/>
      </w:pPr>
      <w:r>
        <w:rPr>
          <w:rFonts w:ascii="Times New Roman" w:hAnsi="Times New Roman" w:eastAsia="宋体"/>
          <w:b w:val="0"/>
          <w:sz w:val="16"/>
        </w:rPr>
        <w:t>图 2-2  总体用例图（二）· 新生引导与陪伴</w:t>
      </w:r>
    </w:p>
    <w:p w14:paraId="036D57C4">
      <w:pPr>
        <w:spacing w:before="40" w:after="0" w:line="240" w:lineRule="auto"/>
        <w:jc w:val="center"/>
      </w:pPr>
      <w:r>
        <w:drawing>
          <wp:inline distT="0" distB="0" distL="114300" distR="114300">
            <wp:extent cx="3937000" cy="2045507"/>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37323" cy="2045774"/>
                    </a:xfrm>
                    <a:prstGeom prst="rect">
                      <a:avLst/>
                    </a:prstGeom>
                  </pic:spPr>
                </pic:pic>
              </a:graphicData>
            </a:graphic>
          </wp:inline>
        </w:drawing>
      </w:r>
    </w:p>
    <w:p w14:paraId="1F203014">
      <w:pPr>
        <w:spacing w:after="60" w:line="240" w:lineRule="auto"/>
        <w:jc w:val="center"/>
      </w:pPr>
      <w:r>
        <w:rPr>
          <w:rFonts w:ascii="Times New Roman" w:hAnsi="Times New Roman" w:eastAsia="宋体"/>
          <w:b w:val="0"/>
          <w:sz w:val="16"/>
        </w:rPr>
        <w:t>图 2-3  总体用例图（三）· 学习与成长</w:t>
      </w:r>
    </w:p>
    <w:p w14:paraId="68D1616F">
      <w:pPr>
        <w:spacing w:before="40" w:after="0" w:line="240" w:lineRule="auto"/>
        <w:jc w:val="center"/>
      </w:pPr>
      <w:r>
        <w:drawing>
          <wp:inline distT="0" distB="0" distL="114300" distR="114300">
            <wp:extent cx="3937000" cy="2342098"/>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37323" cy="2342341"/>
                    </a:xfrm>
                    <a:prstGeom prst="rect">
                      <a:avLst/>
                    </a:prstGeom>
                  </pic:spPr>
                </pic:pic>
              </a:graphicData>
            </a:graphic>
          </wp:inline>
        </w:drawing>
      </w:r>
    </w:p>
    <w:p w14:paraId="5C9AED78">
      <w:pPr>
        <w:spacing w:after="60" w:line="240" w:lineRule="auto"/>
        <w:jc w:val="center"/>
      </w:pPr>
      <w:r>
        <w:rPr>
          <w:rFonts w:ascii="Times New Roman" w:hAnsi="Times New Roman" w:eastAsia="宋体"/>
          <w:b w:val="0"/>
          <w:sz w:val="16"/>
        </w:rPr>
        <w:t>图 2-4  总体用例图（四）· 生活与安全</w:t>
      </w:r>
    </w:p>
    <w:p w14:paraId="73F9746D">
      <w:pPr>
        <w:ind w:firstLine="380"/>
      </w:pPr>
      <w:r>
        <w:rPr>
          <w:rFonts w:ascii="Times New Roman" w:hAnsi="Times New Roman" w:eastAsia="宋体"/>
          <w:b w:val="0"/>
          <w:sz w:val="18"/>
        </w:rPr>
        <w:t xml:space="preserve">图 2-1 左侧为玩家（按人群细分），右侧为五个智能体与猫宠——它们既是系统角色，也是功能的唯一载体；图中的 include 关系表达本项目的产品主张：所有功能都通过“走到对应的智能体面前说话”触发，没有功能菜单。</w:t>
      </w:r>
    </w:p>
    <w:p w14:paraId="5FB03F64">
      <w:pPr>
        <w:keepNext/>
        <w:spacing w:before="100" w:after="40"/>
        <w:outlineLvl w:val="0"/>
      </w:pPr>
      <w:bookmarkStart w:id="10" w:name="_Toc1621"/>
      <w:r>
        <w:rPr>
          <w:rFonts w:ascii="Times New Roman" w:hAnsi="Times New Roman" w:eastAsia="微软雅黑"/>
          <w:b/>
          <w:sz w:val="22"/>
        </w:rPr>
        <w:t>三、MVP 范围与优先级</w:t>
      </w:r>
      <w:bookmarkEnd w:id="10"/>
    </w:p>
    <w:p w14:paraId="575A1CFF">
      <w:pPr>
        <w:keepNext/>
        <w:spacing w:before="60" w:after="20"/>
        <w:outlineLvl w:val="1"/>
      </w:pPr>
      <w:bookmarkStart w:id="11" w:name="_Toc26877"/>
      <w:r>
        <w:rPr>
          <w:rFonts w:ascii="Times New Roman" w:hAnsi="Times New Roman" w:eastAsia="微软雅黑"/>
          <w:b/>
          <w:sz w:val="20"/>
        </w:rPr>
        <w:t>3.1 MVP 目标与边界</w:t>
      </w:r>
      <w:bookmarkEnd w:id="11"/>
    </w:p>
    <w:p w14:paraId="28B10823">
      <w:pPr>
        <w:ind w:firstLine="380"/>
      </w:pPr>
      <w:r>
        <w:rPr>
          <w:rFonts w:ascii="Times New Roman" w:hAnsi="Times New Roman" w:eastAsia="宋体"/>
          <w:b w:val="0"/>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6-4。</w:t>
      </w:r>
    </w:p>
    <w:p w14:paraId="4E3CCAA2">
      <w:pPr>
        <w:keepNext/>
        <w:spacing w:before="40" w:after="10"/>
      </w:pPr>
      <w:r>
        <w:rPr>
          <w:rFonts w:ascii="Times New Roman" w:hAnsi="Times New Roman" w:eastAsia="宋体"/>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907"/>
        <w:gridCol w:w="4762"/>
        <w:gridCol w:w="3969"/>
      </w:tblGrid>
      <w:tr w14:paraId="4221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2A550A51">
            <w:pPr>
              <w:spacing w:after="0" w:line="240" w:lineRule="auto" w:before="0"/>
            </w:pPr>
            <w:r>
              <w:rPr>
                <w:rFonts w:ascii="Times New Roman" w:hAnsi="Times New Roman" w:eastAsia="宋体"/>
                <w:b/>
                <w:sz w:val="15"/>
              </w:rPr>
              <w:t>类别</w:t>
            </w:r>
          </w:p>
        </w:tc>
        <w:tc>
          <w:tcPr>
            <w:tcW w:w="4762" w:type="dxa"/>
            <w:shd w:val="clear" w:color="auto" w:fill="E8EEF7"/>
          </w:tcPr>
          <w:p w14:paraId="55A817F4">
            <w:pPr>
              <w:spacing w:after="0" w:line="240" w:lineRule="auto" w:before="0"/>
            </w:pPr>
            <w:r>
              <w:rPr>
                <w:rFonts w:ascii="Times New Roman" w:hAnsi="Times New Roman" w:eastAsia="宋体"/>
                <w:b/>
                <w:sz w:val="15"/>
              </w:rPr>
              <w:t>MVP 内（做）</w:t>
            </w:r>
          </w:p>
        </w:tc>
        <w:tc>
          <w:tcPr>
            <w:tcW w:w="3969" w:type="dxa"/>
            <w:shd w:val="clear" w:color="auto" w:fill="E8EEF7"/>
          </w:tcPr>
          <w:p w14:paraId="1DDB34DE">
            <w:pPr>
              <w:spacing w:after="0" w:line="240" w:lineRule="auto" w:before="0"/>
            </w:pPr>
            <w:r>
              <w:rPr>
                <w:rFonts w:ascii="Times New Roman" w:hAnsi="Times New Roman" w:eastAsia="宋体"/>
                <w:b/>
                <w:sz w:val="15"/>
              </w:rPr>
              <w:t>MVP 外（不做，留待后续）</w:t>
            </w:r>
          </w:p>
        </w:tc>
      </w:tr>
      <w:tr w14:paraId="6671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F052E1">
            <w:pPr>
              <w:spacing w:after="0" w:line="240" w:lineRule="auto" w:before="0"/>
            </w:pPr>
            <w:r>
              <w:rPr>
                <w:rFonts w:ascii="Times New Roman" w:hAnsi="Times New Roman" w:eastAsia="宋体"/>
                <w:b w:val="0"/>
                <w:sz w:val="15"/>
              </w:rPr>
              <w:t>地图</w:t>
            </w:r>
          </w:p>
        </w:tc>
        <w:tc>
          <w:tcPr>
            <w:tcW w:w="4762" w:type="dxa"/>
          </w:tcPr>
          <w:p w14:paraId="29B4231A">
            <w:pPr>
              <w:spacing w:after="0" w:line="240" w:lineRule="auto" w:before="0"/>
            </w:pPr>
            <w:r>
              <w:rPr>
                <w:rFonts w:ascii="Times New Roman" w:hAnsi="Times New Roman" w:eastAsia="宋体"/>
                <w:b w:val="0"/>
                <w:sz w:val="15"/>
              </w:rPr>
              <w:t>室外世界一张（5208×2930）+ 逸夫一楼、计算机中心、校史馆三栋室内 + 食堂两层；场景切换、相机跟随与 baseY 遮挡排序；真实时间层（固定时刻表）</w:t>
            </w:r>
          </w:p>
        </w:tc>
        <w:tc>
          <w:tcPr>
            <w:tcW w:w="3969" w:type="dxa"/>
          </w:tcPr>
          <w:p w14:paraId="1DEECCD8">
            <w:pPr>
              <w:spacing w:after="0" w:line="240" w:lineRule="auto" w:before="0"/>
            </w:pPr>
            <w:r>
              <w:rPr>
                <w:rFonts w:ascii="Times New Roman" w:hAnsi="Times New Roman" w:eastAsia="宋体"/>
                <w:b w:val="0"/>
                <w:sz w:val="15"/>
              </w:rPr>
              <w:t>全校建筑全部内景、四季与天气系统、昼夜循环光照以外的动态灾害事件</w:t>
            </w:r>
          </w:p>
        </w:tc>
      </w:tr>
      <w:tr w14:paraId="1BB8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7DC19A">
            <w:pPr>
              <w:spacing w:after="0" w:line="240" w:lineRule="auto" w:before="0"/>
            </w:pPr>
            <w:r>
              <w:rPr>
                <w:rFonts w:ascii="Times New Roman" w:hAnsi="Times New Roman" w:eastAsia="宋体"/>
                <w:b w:val="0"/>
                <w:sz w:val="15"/>
              </w:rPr>
              <w:t>智能体</w:t>
            </w:r>
          </w:p>
        </w:tc>
        <w:tc>
          <w:tcPr>
            <w:tcW w:w="4762" w:type="dxa"/>
          </w:tcPr>
          <w:p w14:paraId="6B81AD33">
            <w:pPr>
              <w:spacing w:after="0" w:line="240" w:lineRule="auto" w:before="0"/>
            </w:pPr>
            <w:r>
              <w:rPr>
                <w:rFonts w:ascii="Times New Roman" w:hAnsi="Times New Roman" w:eastAsia="宋体"/>
                <w:b w:val="0"/>
                <w:sz w:val="15"/>
              </w:rPr>
              <w:t>五个角色可对话、有作息、有记忆；猫宠四只可撸、有好感档位与图鉴</w:t>
            </w:r>
          </w:p>
        </w:tc>
        <w:tc>
          <w:tcPr>
            <w:tcW w:w="3969" w:type="dxa"/>
          </w:tcPr>
          <w:p w14:paraId="13F9C32A">
            <w:pPr>
              <w:spacing w:after="0" w:line="240" w:lineRule="auto" w:before="0"/>
            </w:pPr>
            <w:r>
              <w:rPr>
                <w:rFonts w:ascii="Times New Roman" w:hAnsi="Times New Roman" w:eastAsia="宋体"/>
                <w:b w:val="0"/>
                <w:sz w:val="15"/>
              </w:rPr>
              <w:t>角色之间自主社交与八卦传播（社交网络只保留数据骨架）、更多 NPC</w:t>
            </w:r>
          </w:p>
        </w:tc>
      </w:tr>
      <w:tr w14:paraId="4F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7BF6F">
            <w:pPr>
              <w:spacing w:after="0" w:line="240" w:lineRule="auto" w:before="0"/>
            </w:pPr>
            <w:r>
              <w:rPr>
                <w:rFonts w:ascii="Times New Roman" w:hAnsi="Times New Roman" w:eastAsia="宋体"/>
                <w:b w:val="0"/>
                <w:sz w:val="15"/>
              </w:rPr>
              <w:t>功能</w:t>
            </w:r>
          </w:p>
        </w:tc>
        <w:tc>
          <w:tcPr>
            <w:tcW w:w="4762" w:type="dxa"/>
          </w:tcPr>
          <w:p w14:paraId="2D85CA6F">
            <w:pPr>
              <w:spacing w:after="0" w:line="240" w:lineRule="auto" w:before="0"/>
            </w:pPr>
            <w:r>
              <w:rPr>
                <w:rFonts w:ascii="Times New Roman" w:hAnsi="Times New Roman" w:eastAsia="宋体"/>
                <w:b w:val="0"/>
                <w:sz w:val="15"/>
              </w:rPr>
              <w:t>导航、食堂、学业、算法、安保五类可用；均以“走到角色面前说话”触发</w:t>
            </w:r>
          </w:p>
        </w:tc>
        <w:tc>
          <w:tcPr>
            <w:tcW w:w="3969" w:type="dxa"/>
          </w:tcPr>
          <w:p w14:paraId="0D6A74EC">
            <w:pPr>
              <w:spacing w:after="0" w:line="240" w:lineRule="auto" w:before="0"/>
            </w:pPr>
            <w:r>
              <w:rPr>
                <w:rFonts w:ascii="Times New Roman" w:hAnsi="Times New Roman" w:eastAsia="宋体"/>
                <w:b w:val="0"/>
                <w:sz w:val="15"/>
              </w:rPr>
              <w:t>功能菜单、任务系统、成就系统、多人在线同屏</w:t>
            </w:r>
          </w:p>
        </w:tc>
      </w:tr>
      <w:tr w14:paraId="217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DD1722">
            <w:pPr>
              <w:spacing w:after="0" w:line="240" w:lineRule="auto" w:before="0"/>
            </w:pPr>
            <w:r>
              <w:rPr>
                <w:rFonts w:ascii="Times New Roman" w:hAnsi="Times New Roman" w:eastAsia="宋体"/>
                <w:b w:val="0"/>
                <w:sz w:val="15"/>
              </w:rPr>
              <w:t>技术</w:t>
            </w:r>
          </w:p>
        </w:tc>
        <w:tc>
          <w:tcPr>
            <w:tcW w:w="4762" w:type="dxa"/>
          </w:tcPr>
          <w:p w14:paraId="06330BF3">
            <w:pPr>
              <w:spacing w:after="0" w:line="240" w:lineRule="auto" w:before="0"/>
            </w:pPr>
            <w:r>
              <w:rPr>
                <w:rFonts w:ascii="Times New Roman" w:hAnsi="Times New Roman" w:eastAsia="宋体"/>
                <w:b w:val="0"/>
                <w:sz w:val="15"/>
              </w:rPr>
              <w:t>运行载体为单文件 HTML + Canvas 2D，零依赖零构建、双击即开；角色交付件自带 FastAPI 账号后端与 LLM / CV 云端接入，判题另有独立后端</w:t>
            </w:r>
          </w:p>
        </w:tc>
        <w:tc>
          <w:tcPr>
            <w:tcW w:w="3969" w:type="dxa"/>
          </w:tcPr>
          <w:p w14:paraId="4FE990A7">
            <w:pPr>
              <w:spacing w:after="0" w:line="240" w:lineRule="auto" w:before="0"/>
            </w:pPr>
            <w:r>
              <w:rPr>
                <w:rFonts w:ascii="Times New Roman" w:hAnsi="Times New Roman" w:eastAsia="宋体"/>
                <w:b w:val="0"/>
                <w:sz w:val="15"/>
              </w:rPr>
              <w:t>移动端触屏适配、离线 PWA、第三方地图 SDK 接入</w:t>
            </w:r>
          </w:p>
        </w:tc>
      </w:tr>
      <w:tr w14:paraId="6DCF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4E83735">
            <w:pPr>
              <w:spacing w:after="0" w:line="240" w:lineRule="auto" w:before="0"/>
            </w:pPr>
            <w:r>
              <w:rPr>
                <w:rFonts w:ascii="Times New Roman" w:hAnsi="Times New Roman" w:eastAsia="宋体"/>
                <w:b w:val="0"/>
                <w:sz w:val="15"/>
              </w:rPr>
              <w:t>数据</w:t>
            </w:r>
          </w:p>
        </w:tc>
        <w:tc>
          <w:tcPr>
            <w:tcW w:w="4762" w:type="dxa"/>
          </w:tcPr>
          <w:p w14:paraId="2FEB70EC">
            <w:pPr>
              <w:spacing w:after="0" w:line="240" w:lineRule="auto" w:before="0"/>
            </w:pPr>
            <w:r>
              <w:rPr>
                <w:rFonts w:ascii="Times New Roman" w:hAnsi="Times New Roman" w:eastAsia="宋体"/>
                <w:b w:val="0"/>
                <w:sz w:val="15"/>
              </w:rPr>
              <w:t>图谱约 180 节点 / 200 三元组；课本与窗口骨架库人工核订；口碑众包</w:t>
            </w:r>
          </w:p>
        </w:tc>
        <w:tc>
          <w:tcPr>
            <w:tcW w:w="3969" w:type="dxa"/>
          </w:tcPr>
          <w:p w14:paraId="29041D14">
            <w:pPr>
              <w:spacing w:after="0" w:line="240" w:lineRule="auto" w:before="0"/>
            </w:pPr>
            <w:r>
              <w:rPr>
                <w:rFonts w:ascii="Times New Roman" w:hAnsi="Times New Roman" w:eastAsia="宋体"/>
                <w:b w:val="0"/>
                <w:sz w:val="15"/>
              </w:rPr>
              <w:t>全量题库、全量菜品实时同步、跨校数据打通</w:t>
            </w:r>
          </w:p>
        </w:tc>
      </w:tr>
    </w:tbl>
    <w:p w14:paraId="4CA2E6B6">
      <w:pPr>
        <w:ind w:firstLine="380"/>
      </w:pPr>
      <w:r>
        <w:rPr>
          <w:rFonts w:ascii="Times New Roman" w:hAnsi="Times New Roman" w:eastAsia="宋体"/>
          <w:b w:val="0"/>
          <w:sz w:val="18"/>
        </w:rPr>
        <w:t xml:space="preserve">总体顶层架构自上而下分五层（见图 3-1）：接入层（玩家与浏览器）、表现层（单文件 HTML + Canvas 2D）、智能体层（一份引擎 + 六份角色配置）、能力与数据层（工具集 +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6-4）。</w:t>
      </w:r>
    </w:p>
    <w:p w14:paraId="00CCA06F">
      <w:pPr>
        <w:spacing w:before="40" w:after="0" w:line="240" w:lineRule="auto"/>
        <w:jc w:val="center"/>
      </w:pPr>
      <w:r>
        <w:drawing>
          <wp:inline distT="0" distB="0" distL="114300" distR="114300">
            <wp:extent cx="3174999" cy="1945229"/>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75069" cy="1945380"/>
                    </a:xfrm>
                    <a:prstGeom prst="rect">
                      <a:avLst/>
                    </a:prstGeom>
                  </pic:spPr>
                </pic:pic>
              </a:graphicData>
            </a:graphic>
          </wp:inline>
        </w:drawing>
      </w:r>
    </w:p>
    <w:p w14:paraId="2D239643">
      <w:pPr>
        <w:spacing w:after="60" w:line="240" w:lineRule="auto"/>
        <w:jc w:val="center"/>
      </w:pPr>
      <w:r>
        <w:rPr>
          <w:rFonts w:ascii="Times New Roman" w:hAnsi="Times New Roman" w:eastAsia="宋体"/>
          <w:b w:val="0"/>
          <w:sz w:val="16"/>
        </w:rPr>
        <w:t>图 3-1  总体顶层架构图</w:t>
      </w:r>
    </w:p>
    <w:p w14:paraId="1EF14D40">
      <w:pPr>
        <w:keepNext/>
        <w:spacing w:before="60" w:after="20"/>
        <w:outlineLvl w:val="1"/>
      </w:pPr>
      <w:bookmarkStart w:id="12" w:name="_Toc25824"/>
      <w:r>
        <w:rPr>
          <w:rFonts w:ascii="Times New Roman" w:hAnsi="Times New Roman" w:eastAsia="微软雅黑"/>
          <w:b/>
          <w:sz w:val="20"/>
        </w:rPr>
        <w:t>3.2 总体功能</w:t>
      </w:r>
      <w:bookmarkEnd w:id="12"/>
    </w:p>
    <w:p w14:paraId="3547FE64">
      <w:pPr>
        <w:ind w:firstLine="380"/>
      </w:pPr>
      <w:r>
        <w:rPr>
          <w:rFonts w:ascii="Times New Roman" w:hAnsi="Times New Roman" w:eastAsia="宋体"/>
          <w:b w:val="0"/>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63E4505">
      <w:pPr>
        <w:keepNext/>
        <w:spacing w:before="40" w:after="10"/>
        <w:outlineLvl w:val="2"/>
      </w:pPr>
      <w:r>
        <w:rPr>
          <w:rFonts w:ascii="Times New Roman" w:hAnsi="Times New Roman" w:eastAsia="微软雅黑"/>
          <w:b/>
          <w:sz w:val="19"/>
        </w:rPr>
        <w:t>3.2.1 地图与角色落位（先说地图）</w:t>
      </w:r>
    </w:p>
    <w:p w14:paraId="7B3B7004">
      <w:pPr>
        <w:ind w:firstLine="380"/>
      </w:pPr>
      <w:r>
        <w:rPr>
          <w:rFonts w:ascii="Times New Roman" w:hAnsi="Times New Roman" w:eastAsia="宋体"/>
          <w:b w:val="0"/>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316F6CB6">
      <w:pPr>
        <w:ind w:firstLine="380"/>
      </w:pPr>
      <w:r>
        <w:rPr>
          <w:rFonts w:ascii="Times New Roman" w:hAnsi="Times New Roman" w:eastAsia="宋体"/>
          <w:b w:val="0"/>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01C1064C">
      <w:pPr>
        <w:keepNext/>
        <w:spacing w:before="40" w:after="10"/>
      </w:pPr>
      <w:r>
        <w:rPr>
          <w:rFonts w:ascii="Times New Roman" w:hAnsi="Times New Roman" w:eastAsia="宋体"/>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191"/>
        <w:gridCol w:w="2381"/>
        <w:gridCol w:w="1984"/>
        <w:gridCol w:w="1644"/>
        <w:gridCol w:w="2438"/>
      </w:tblGrid>
      <w:tr w14:paraId="6DA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114E7A17">
            <w:pPr>
              <w:spacing w:after="0" w:line="240" w:lineRule="auto" w:before="0"/>
            </w:pPr>
            <w:r>
              <w:rPr>
                <w:rFonts w:ascii="Times New Roman" w:hAnsi="Times New Roman" w:eastAsia="宋体"/>
                <w:b/>
                <w:sz w:val="15"/>
              </w:rPr>
              <w:t>对象</w:t>
            </w:r>
          </w:p>
        </w:tc>
        <w:tc>
          <w:tcPr>
            <w:tcW w:w="2381" w:type="dxa"/>
            <w:shd w:val="clear" w:color="auto" w:fill="E8EEF7"/>
          </w:tcPr>
          <w:p w14:paraId="4B485FF1">
            <w:pPr>
              <w:spacing w:after="0" w:line="240" w:lineRule="auto" w:before="0"/>
            </w:pPr>
            <w:r>
              <w:rPr>
                <w:rFonts w:ascii="Times New Roman" w:hAnsi="Times New Roman" w:eastAsia="宋体"/>
                <w:b/>
                <w:sz w:val="15"/>
              </w:rPr>
              <w:t>刷新点 / 常驻点</w:t>
            </w:r>
          </w:p>
        </w:tc>
        <w:tc>
          <w:tcPr>
            <w:tcW w:w="1984" w:type="dxa"/>
            <w:shd w:val="clear" w:color="auto" w:fill="E8EEF7"/>
          </w:tcPr>
          <w:p w14:paraId="2E79E3B7">
            <w:pPr>
              <w:spacing w:after="0" w:line="240" w:lineRule="auto" w:before="0"/>
            </w:pPr>
            <w:r>
              <w:rPr>
                <w:rFonts w:ascii="Times New Roman" w:hAnsi="Times New Roman" w:eastAsia="宋体"/>
                <w:b/>
                <w:sz w:val="15"/>
              </w:rPr>
              <w:t>场景与 roam</w:t>
            </w:r>
          </w:p>
        </w:tc>
        <w:tc>
          <w:tcPr>
            <w:tcW w:w="1644" w:type="dxa"/>
            <w:shd w:val="clear" w:color="auto" w:fill="E8EEF7"/>
          </w:tcPr>
          <w:p w14:paraId="5DA23057">
            <w:pPr>
              <w:spacing w:after="0" w:line="240" w:lineRule="auto" w:before="0"/>
            </w:pPr>
            <w:r>
              <w:rPr>
                <w:rFonts w:ascii="Times New Roman" w:hAnsi="Times New Roman" w:eastAsia="宋体"/>
                <w:b/>
                <w:sz w:val="15"/>
              </w:rPr>
              <w:t>出现时间与主动性</w:t>
            </w:r>
          </w:p>
        </w:tc>
        <w:tc>
          <w:tcPr>
            <w:tcW w:w="2438" w:type="dxa"/>
            <w:shd w:val="clear" w:color="auto" w:fill="E8EEF7"/>
          </w:tcPr>
          <w:p w14:paraId="3374CBCB">
            <w:pPr>
              <w:spacing w:after="0" w:line="240" w:lineRule="auto" w:before="0"/>
            </w:pPr>
            <w:r>
              <w:rPr>
                <w:rFonts w:ascii="Times New Roman" w:hAnsi="Times New Roman" w:eastAsia="宋体"/>
                <w:b/>
                <w:sz w:val="15"/>
              </w:rPr>
              <w:t>玩家如何遇到</w:t>
            </w:r>
          </w:p>
        </w:tc>
      </w:tr>
      <w:tr w14:paraId="1580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213869">
            <w:pPr>
              <w:spacing w:after="0" w:line="240" w:lineRule="auto" w:before="0"/>
            </w:pPr>
            <w:r>
              <w:rPr>
                <w:rFonts w:ascii="Times New Roman" w:hAnsi="Times New Roman" w:eastAsia="宋体"/>
                <w:b w:val="0"/>
                <w:sz w:val="15"/>
              </w:rPr>
              <w:t>向导 · 小北</w:t>
            </w:r>
          </w:p>
        </w:tc>
        <w:tc>
          <w:tcPr>
            <w:tcW w:w="2381" w:type="dxa"/>
          </w:tcPr>
          <w:p w14:paraId="32ECD9FB">
            <w:pPr>
              <w:spacing w:after="0" w:line="240" w:lineRule="auto" w:before="0"/>
            </w:pPr>
            <w:r>
              <w:rPr>
                <w:rFonts w:ascii="Times New Roman" w:hAnsi="Times New Roman" w:eastAsia="宋体"/>
                <w:b w:val="0"/>
                <w:sz w:val="15"/>
              </w:rPr>
              <w:t>南门附近主路（出生点旁）</w:t>
            </w:r>
          </w:p>
        </w:tc>
        <w:tc>
          <w:tcPr>
            <w:tcW w:w="1984" w:type="dxa"/>
          </w:tcPr>
          <w:p w14:paraId="060E45EA">
            <w:pPr>
              <w:spacing w:after="0" w:line="240" w:lineRule="auto" w:before="0"/>
            </w:pPr>
            <w:r>
              <w:rPr>
                <w:rFonts w:ascii="Times New Roman" w:hAnsi="Times New Roman" w:eastAsia="宋体"/>
                <w:b w:val="0"/>
                <w:sz w:val="15"/>
              </w:rPr>
              <w:t>室外，static</w:t>
            </w:r>
          </w:p>
        </w:tc>
        <w:tc>
          <w:tcPr>
            <w:tcW w:w="1644" w:type="dxa"/>
          </w:tcPr>
          <w:p w14:paraId="0434B3E9">
            <w:pPr>
              <w:spacing w:after="0" w:line="240" w:lineRule="auto" w:before="0"/>
            </w:pPr>
            <w:r>
              <w:rPr>
                <w:rFonts w:ascii="Times New Roman" w:hAnsi="Times New Roman" w:eastAsia="宋体"/>
                <w:b w:val="0"/>
                <w:sz w:val="15"/>
              </w:rPr>
              <w:t>常驻；不主动（他不能像弹窗）</w:t>
            </w:r>
          </w:p>
        </w:tc>
        <w:tc>
          <w:tcPr>
            <w:tcW w:w="2438" w:type="dxa"/>
          </w:tcPr>
          <w:p w14:paraId="0E10950F">
            <w:pPr>
              <w:spacing w:after="0" w:line="240" w:lineRule="auto" w:before="0"/>
            </w:pPr>
            <w:r>
              <w:rPr>
                <w:rFonts w:ascii="Times New Roman" w:hAnsi="Times New Roman" w:eastAsia="宋体"/>
                <w:b w:val="0"/>
                <w:sz w:val="15"/>
              </w:rPr>
              <w:t>出生即在视野内，走过去按 E 问路</w:t>
            </w:r>
          </w:p>
        </w:tc>
      </w:tr>
      <w:tr w14:paraId="483A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699D29BE">
            <w:pPr>
              <w:spacing w:after="0" w:line="240" w:lineRule="auto" w:before="0"/>
            </w:pPr>
            <w:r>
              <w:rPr>
                <w:rFonts w:ascii="Times New Roman" w:hAnsi="Times New Roman" w:eastAsia="宋体"/>
                <w:b w:val="0"/>
                <w:sz w:val="15"/>
              </w:rPr>
              <w:t>学霸哥</w:t>
            </w:r>
          </w:p>
        </w:tc>
        <w:tc>
          <w:tcPr>
            <w:tcW w:w="2381" w:type="dxa"/>
          </w:tcPr>
          <w:p w14:paraId="7ABC2D24">
            <w:pPr>
              <w:spacing w:after="0" w:line="240" w:lineRule="auto" w:before="0"/>
            </w:pPr>
            <w:r>
              <w:rPr>
                <w:rFonts w:ascii="Times New Roman" w:hAnsi="Times New Roman" w:eastAsia="宋体"/>
                <w:b w:val="0"/>
                <w:sz w:val="15"/>
              </w:rPr>
              <w:t>逸夫一楼自习区</w:t>
            </w:r>
          </w:p>
        </w:tc>
        <w:tc>
          <w:tcPr>
            <w:tcW w:w="1984" w:type="dxa"/>
          </w:tcPr>
          <w:p w14:paraId="1908DB39">
            <w:pPr>
              <w:spacing w:after="0" w:line="240" w:lineRule="auto" w:before="0"/>
            </w:pPr>
            <w:r>
              <w:rPr>
                <w:rFonts w:ascii="Times New Roman" w:hAnsi="Times New Roman" w:eastAsia="宋体"/>
                <w:b w:val="0"/>
                <w:sz w:val="15"/>
              </w:rPr>
              <w:t>室内，shuttle（教学楼 ↔ 图书馆）</w:t>
            </w:r>
          </w:p>
        </w:tc>
        <w:tc>
          <w:tcPr>
            <w:tcW w:w="1644" w:type="dxa"/>
          </w:tcPr>
          <w:p w14:paraId="4C33B6C0">
            <w:pPr>
              <w:spacing w:after="0" w:line="240" w:lineRule="auto" w:before="0"/>
            </w:pPr>
            <w:r>
              <w:rPr>
                <w:rFonts w:ascii="Times New Roman" w:hAnsi="Times New Roman" w:eastAsia="宋体"/>
                <w:b w:val="0"/>
                <w:sz w:val="15"/>
              </w:rPr>
              <w:t>白天为主，中午去食堂；可主动 ≤1 次/天</w:t>
            </w:r>
          </w:p>
        </w:tc>
        <w:tc>
          <w:tcPr>
            <w:tcW w:w="2438" w:type="dxa"/>
          </w:tcPr>
          <w:p w14:paraId="137A43E9">
            <w:pPr>
              <w:spacing w:after="0" w:line="240" w:lineRule="auto" w:before="0"/>
            </w:pPr>
            <w:r>
              <w:rPr>
                <w:rFonts w:ascii="Times New Roman" w:hAnsi="Times New Roman" w:eastAsia="宋体"/>
                <w:b w:val="0"/>
                <w:sz w:val="15"/>
              </w:rPr>
              <w:t>进逸夫一楼即见；或地图上看他在哪再去找</w:t>
            </w:r>
          </w:p>
        </w:tc>
      </w:tr>
      <w:tr w14:paraId="6A9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ED0379">
            <w:pPr>
              <w:spacing w:after="0" w:line="240" w:lineRule="auto" w:before="0"/>
            </w:pPr>
            <w:r>
              <w:rPr>
                <w:rFonts w:ascii="Times New Roman" w:hAnsi="Times New Roman" w:eastAsia="宋体"/>
                <w:b w:val="0"/>
                <w:sz w:val="15"/>
              </w:rPr>
              <w:t>算法哥</w:t>
            </w:r>
          </w:p>
        </w:tc>
        <w:tc>
          <w:tcPr>
            <w:tcW w:w="2381" w:type="dxa"/>
          </w:tcPr>
          <w:p w14:paraId="12F3A2ED">
            <w:pPr>
              <w:spacing w:after="0" w:line="240" w:lineRule="auto" w:before="0"/>
            </w:pPr>
            <w:r>
              <w:rPr>
                <w:rFonts w:ascii="Times New Roman" w:hAnsi="Times New Roman" w:eastAsia="宋体"/>
                <w:b w:val="0"/>
                <w:sz w:val="15"/>
              </w:rPr>
              <w:t>计算机中心机房</w:t>
            </w:r>
          </w:p>
        </w:tc>
        <w:tc>
          <w:tcPr>
            <w:tcW w:w="1984" w:type="dxa"/>
          </w:tcPr>
          <w:p w14:paraId="582F808E">
            <w:pPr>
              <w:spacing w:after="0" w:line="240" w:lineRule="auto" w:before="0"/>
            </w:pPr>
            <w:r>
              <w:rPr>
                <w:rFonts w:ascii="Times New Roman" w:hAnsi="Times New Roman" w:eastAsia="宋体"/>
                <w:b w:val="0"/>
                <w:sz w:val="15"/>
              </w:rPr>
              <w:t>室内，static</w:t>
            </w:r>
          </w:p>
        </w:tc>
        <w:tc>
          <w:tcPr>
            <w:tcW w:w="1644" w:type="dxa"/>
          </w:tcPr>
          <w:p w14:paraId="49652617">
            <w:pPr>
              <w:spacing w:after="0" w:line="240" w:lineRule="auto" w:before="0"/>
            </w:pPr>
            <w:r>
              <w:rPr>
                <w:rFonts w:ascii="Times New Roman" w:hAnsi="Times New Roman" w:eastAsia="宋体"/>
                <w:b w:val="0"/>
                <w:sz w:val="15"/>
              </w:rPr>
              <w:t>下午与晚间；可主动（比赛 / 题单提醒）</w:t>
            </w:r>
          </w:p>
        </w:tc>
        <w:tc>
          <w:tcPr>
            <w:tcW w:w="2438" w:type="dxa"/>
          </w:tcPr>
          <w:p w14:paraId="41E43E8B">
            <w:pPr>
              <w:spacing w:after="0" w:line="240" w:lineRule="auto" w:before="0"/>
            </w:pPr>
            <w:r>
              <w:rPr>
                <w:rFonts w:ascii="Times New Roman" w:hAnsi="Times New Roman" w:eastAsia="宋体"/>
                <w:b w:val="0"/>
                <w:sz w:val="15"/>
              </w:rPr>
              <w:t>进机房即见；可直接坐下写题、提交判定</w:t>
            </w:r>
          </w:p>
        </w:tc>
      </w:tr>
      <w:tr w14:paraId="33FD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BAD5E4">
            <w:pPr>
              <w:spacing w:after="0" w:line="240" w:lineRule="auto" w:before="0"/>
            </w:pPr>
            <w:r>
              <w:rPr>
                <w:rFonts w:ascii="Times New Roman" w:hAnsi="Times New Roman" w:eastAsia="宋体"/>
                <w:b w:val="0"/>
                <w:sz w:val="15"/>
              </w:rPr>
              <w:t>阿姨 · 丙</w:t>
            </w:r>
          </w:p>
        </w:tc>
        <w:tc>
          <w:tcPr>
            <w:tcW w:w="2381" w:type="dxa"/>
          </w:tcPr>
          <w:p w14:paraId="4A3F3EDD">
            <w:pPr>
              <w:spacing w:after="0" w:line="240" w:lineRule="auto" w:before="0"/>
            </w:pPr>
            <w:r>
              <w:rPr>
                <w:rFonts w:ascii="Times New Roman" w:hAnsi="Times New Roman" w:eastAsia="宋体"/>
                <w:b w:val="0"/>
                <w:sz w:val="15"/>
              </w:rPr>
              <w:t>食堂窗口后</w:t>
            </w:r>
          </w:p>
        </w:tc>
        <w:tc>
          <w:tcPr>
            <w:tcW w:w="1984" w:type="dxa"/>
          </w:tcPr>
          <w:p w14:paraId="7E46CF8B">
            <w:pPr>
              <w:spacing w:after="0" w:line="240" w:lineRule="auto" w:before="0"/>
            </w:pPr>
            <w:r>
              <w:rPr>
                <w:rFonts w:ascii="Times New Roman" w:hAnsi="Times New Roman" w:eastAsia="宋体"/>
                <w:b w:val="0"/>
                <w:sz w:val="15"/>
              </w:rPr>
              <w:t>室内（食堂两层），static（窗口间挪动）</w:t>
            </w:r>
          </w:p>
        </w:tc>
        <w:tc>
          <w:tcPr>
            <w:tcW w:w="1644" w:type="dxa"/>
          </w:tcPr>
          <w:p w14:paraId="6B878578">
            <w:pPr>
              <w:spacing w:after="0" w:line="240" w:lineRule="auto" w:before="0"/>
            </w:pPr>
            <w:r>
              <w:rPr>
                <w:rFonts w:ascii="Times New Roman" w:hAnsi="Times New Roman" w:eastAsia="宋体"/>
                <w:b w:val="0"/>
                <w:sz w:val="15"/>
              </w:rPr>
              <w:t>只在饭点；最活跃，路过即偶遇</w:t>
            </w:r>
          </w:p>
        </w:tc>
        <w:tc>
          <w:tcPr>
            <w:tcW w:w="2438" w:type="dxa"/>
          </w:tcPr>
          <w:p w14:paraId="31E3BD48">
            <w:pPr>
              <w:spacing w:after="0" w:line="240" w:lineRule="auto" w:before="0"/>
            </w:pPr>
            <w:r>
              <w:rPr>
                <w:rFonts w:ascii="Times New Roman" w:hAnsi="Times New Roman" w:eastAsia="宋体"/>
                <w:b w:val="0"/>
                <w:sz w:val="15"/>
              </w:rPr>
              <w:t>饭点去食堂，看两层档口地图后开口问</w:t>
            </w:r>
          </w:p>
        </w:tc>
      </w:tr>
      <w:tr w14:paraId="7BF9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07E7E55">
            <w:pPr>
              <w:spacing w:after="0" w:line="240" w:lineRule="auto" w:before="0"/>
            </w:pPr>
            <w:r>
              <w:rPr>
                <w:rFonts w:ascii="Times New Roman" w:hAnsi="Times New Roman" w:eastAsia="宋体"/>
                <w:b w:val="0"/>
                <w:sz w:val="15"/>
              </w:rPr>
              <w:t>保安 · 老丁</w:t>
            </w:r>
          </w:p>
        </w:tc>
        <w:tc>
          <w:tcPr>
            <w:tcW w:w="2381" w:type="dxa"/>
          </w:tcPr>
          <w:p w14:paraId="7D8AFB17">
            <w:pPr>
              <w:spacing w:after="0" w:line="240" w:lineRule="auto" w:before="0"/>
            </w:pPr>
            <w:r>
              <w:rPr>
                <w:rFonts w:ascii="Times New Roman" w:hAnsi="Times New Roman" w:eastAsia="宋体"/>
                <w:b w:val="0"/>
                <w:sz w:val="15"/>
              </w:rPr>
              <w:t>全域巡逻路径点</w:t>
            </w:r>
          </w:p>
        </w:tc>
        <w:tc>
          <w:tcPr>
            <w:tcW w:w="1984" w:type="dxa"/>
          </w:tcPr>
          <w:p w14:paraId="6C822F69">
            <w:pPr>
              <w:spacing w:after="0" w:line="240" w:lineRule="auto" w:before="0"/>
            </w:pPr>
            <w:r>
              <w:rPr>
                <w:rFonts w:ascii="Times New Roman" w:hAnsi="Times New Roman" w:eastAsia="宋体"/>
                <w:b w:val="0"/>
                <w:sz w:val="15"/>
              </w:rPr>
              <w:t>室外，patrol（多点巡逻）</w:t>
            </w:r>
          </w:p>
        </w:tc>
        <w:tc>
          <w:tcPr>
            <w:tcW w:w="1644" w:type="dxa"/>
          </w:tcPr>
          <w:p w14:paraId="4852F65D">
            <w:pPr>
              <w:spacing w:after="0" w:line="240" w:lineRule="auto" w:before="0"/>
            </w:pPr>
            <w:r>
              <w:rPr>
                <w:rFonts w:ascii="Times New Roman" w:hAnsi="Times New Roman" w:eastAsia="宋体"/>
                <w:b w:val="0"/>
                <w:sz w:val="15"/>
              </w:rPr>
              <w:t>08:00–22:00；全图唯一可被呼叫</w:t>
            </w:r>
          </w:p>
        </w:tc>
        <w:tc>
          <w:tcPr>
            <w:tcW w:w="2438" w:type="dxa"/>
          </w:tcPr>
          <w:p w14:paraId="0D81B5DE">
            <w:pPr>
              <w:spacing w:after="0" w:line="240" w:lineRule="auto" w:before="0"/>
            </w:pPr>
            <w:r>
              <w:rPr>
                <w:rFonts w:ascii="Times New Roman" w:hAnsi="Times New Roman" w:eastAsia="宋体"/>
                <w:b w:val="0"/>
                <w:sz w:val="15"/>
              </w:rPr>
              <w:t>路上偶遇；丢东西时点“呼叫”他会走过来</w:t>
            </w:r>
          </w:p>
        </w:tc>
      </w:tr>
      <w:tr w14:paraId="47BB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EA032">
            <w:pPr>
              <w:spacing w:after="0" w:line="240" w:lineRule="auto" w:before="0"/>
            </w:pPr>
            <w:r>
              <w:rPr>
                <w:rFonts w:ascii="Times New Roman" w:hAnsi="Times New Roman" w:eastAsia="宋体"/>
                <w:b w:val="0"/>
                <w:sz w:val="15"/>
              </w:rPr>
              <w:t>猫宠（4 只）</w:t>
            </w:r>
          </w:p>
        </w:tc>
        <w:tc>
          <w:tcPr>
            <w:tcW w:w="2381" w:type="dxa"/>
          </w:tcPr>
          <w:p w14:paraId="0228C82D">
            <w:pPr>
              <w:spacing w:after="0" w:line="240" w:lineRule="auto" w:before="0"/>
            </w:pPr>
            <w:r>
              <w:rPr>
                <w:rFonts w:ascii="Times New Roman" w:hAnsi="Times New Roman" w:eastAsia="宋体"/>
                <w:b w:val="0"/>
                <w:sz w:val="15"/>
              </w:rPr>
              <w:t>食堂后门 / 图书馆台阶 / 明湖南岸影壁 / 思源楼草坪</w:t>
            </w:r>
          </w:p>
        </w:tc>
        <w:tc>
          <w:tcPr>
            <w:tcW w:w="1984" w:type="dxa"/>
          </w:tcPr>
          <w:p w14:paraId="06CCD8D3">
            <w:pPr>
              <w:spacing w:after="0" w:line="240" w:lineRule="auto" w:before="0"/>
            </w:pPr>
            <w:r>
              <w:rPr>
                <w:rFonts w:ascii="Times New Roman" w:hAnsi="Times New Roman" w:eastAsia="宋体"/>
                <w:b w:val="0"/>
                <w:sz w:val="15"/>
              </w:rPr>
              <w:t>室外，territory（领地内游走）</w:t>
            </w:r>
          </w:p>
        </w:tc>
        <w:tc>
          <w:tcPr>
            <w:tcW w:w="1644" w:type="dxa"/>
          </w:tcPr>
          <w:p w14:paraId="353896B3">
            <w:pPr>
              <w:spacing w:after="0" w:line="240" w:lineRule="auto" w:before="0"/>
            </w:pPr>
            <w:r>
              <w:rPr>
                <w:rFonts w:ascii="Times New Roman" w:hAnsi="Times New Roman" w:eastAsia="宋体"/>
                <w:b w:val="0"/>
                <w:sz w:val="15"/>
              </w:rPr>
              <w:t>读作息，晚上不出现；不搭话</w:t>
            </w:r>
          </w:p>
        </w:tc>
        <w:tc>
          <w:tcPr>
            <w:tcW w:w="2438" w:type="dxa"/>
          </w:tcPr>
          <w:p w14:paraId="6BBCFF5F">
            <w:pPr>
              <w:spacing w:after="0" w:line="240" w:lineRule="auto" w:before="0"/>
            </w:pPr>
            <w:r>
              <w:rPr>
                <w:rFonts w:ascii="Times New Roman" w:hAnsi="Times New Roman" w:eastAsia="宋体"/>
                <w:b w:val="0"/>
                <w:sz w:val="15"/>
              </w:rPr>
              <w:t>主动凑上去，用动作回应（跑 / 让摸 / 跟着走）</w:t>
            </w:r>
          </w:p>
        </w:tc>
      </w:tr>
    </w:tbl>
    <w:p w14:paraId="56E4DA64">
      <w:pPr>
        <w:ind w:firstLine="380"/>
      </w:pPr>
      <w:r>
        <w:rPr>
          <w:rFonts w:ascii="Times New Roman" w:hAnsi="Times New Roman" w:eastAsia="宋体"/>
          <w:b w:val="0"/>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B72EC24">
      <w:pPr>
        <w:keepNext/>
        <w:spacing w:before="40" w:after="10"/>
        <w:outlineLvl w:val="2"/>
      </w:pPr>
      <w:r>
        <w:rPr>
          <w:rFonts w:ascii="Times New Roman" w:hAnsi="Times New Roman" w:eastAsia="微软雅黑"/>
          <w:b/>
          <w:sz w:val="19"/>
        </w:rPr>
        <w:t>3.2.2 六个细分功能（五个角色 + 猫宠）</w:t>
      </w:r>
    </w:p>
    <w:p w14:paraId="55B88B82">
      <w:pPr>
        <w:ind w:firstLine="380"/>
      </w:pPr>
      <w:r>
        <w:rPr>
          <w:rFonts w:ascii="Times New Roman" w:hAnsi="Times New Roman" w:eastAsia="宋体"/>
          <w:b w:val="0"/>
          <w:sz w:val="18"/>
        </w:rPr>
        <w:t>六个对象的共同机制是“功能 = 智能体 = 工具集 + 人格配置”：引擎只有一份，换一项功能只换一份 JSON 配置，引擎一行代码不改。差别在工具集与知识来源——向导背后是图谱，学霸哥背后是教材库，算法哥背后是真判题沙箱。</w:t>
      </w:r>
    </w:p>
    <w:p w14:paraId="1031A1DA">
      <w:pPr>
        <w:keepNext/>
        <w:spacing w:before="40" w:after="10"/>
      </w:pPr>
      <w:r>
        <w:rPr>
          <w:rFonts w:ascii="Times New Roman" w:hAnsi="Times New Roman" w:eastAsia="宋体"/>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134"/>
        <w:gridCol w:w="2494"/>
        <w:gridCol w:w="6009"/>
      </w:tblGrid>
      <w:tr w14:paraId="5DC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1D1751C2">
            <w:pPr>
              <w:spacing w:after="0" w:line="240" w:lineRule="auto" w:before="0"/>
            </w:pPr>
            <w:r>
              <w:rPr>
                <w:rFonts w:ascii="Times New Roman" w:hAnsi="Times New Roman" w:eastAsia="宋体"/>
                <w:b/>
                <w:sz w:val="15"/>
              </w:rPr>
              <w:t>对象</w:t>
            </w:r>
          </w:p>
        </w:tc>
        <w:tc>
          <w:tcPr>
            <w:tcW w:w="2494" w:type="dxa"/>
            <w:shd w:val="clear" w:color="auto" w:fill="E8EEF7"/>
          </w:tcPr>
          <w:p w14:paraId="0677A577">
            <w:pPr>
              <w:spacing w:after="0" w:line="240" w:lineRule="auto" w:before="0"/>
            </w:pPr>
            <w:r>
              <w:rPr>
                <w:rFonts w:ascii="Times New Roman" w:hAnsi="Times New Roman" w:eastAsia="宋体"/>
                <w:b/>
                <w:sz w:val="15"/>
              </w:rPr>
              <w:t>做什么</w:t>
            </w:r>
          </w:p>
        </w:tc>
        <w:tc>
          <w:tcPr>
            <w:tcW w:w="6009" w:type="dxa"/>
            <w:shd w:val="clear" w:color="auto" w:fill="E8EEF7"/>
          </w:tcPr>
          <w:p w14:paraId="0B0DA449">
            <w:pPr>
              <w:spacing w:after="0" w:line="240" w:lineRule="auto" w:before="0"/>
            </w:pPr>
            <w:r>
              <w:rPr>
                <w:rFonts w:ascii="Times New Roman" w:hAnsi="Times New Roman" w:eastAsia="宋体"/>
                <w:b/>
                <w:sz w:val="15"/>
              </w:rPr>
              <w:t>关键机制与交付要点</w:t>
            </w:r>
          </w:p>
        </w:tc>
      </w:tr>
      <w:tr w14:paraId="1DC1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56AEDC">
            <w:pPr>
              <w:spacing w:after="0" w:line="240" w:lineRule="auto" w:before="0"/>
            </w:pPr>
            <w:r>
              <w:rPr>
                <w:rFonts w:ascii="Times New Roman" w:hAnsi="Times New Roman" w:eastAsia="宋体"/>
                <w:b w:val="0"/>
                <w:sz w:val="15"/>
              </w:rPr>
              <w:t>向导 · 小北</w:t>
            </w:r>
          </w:p>
        </w:tc>
        <w:tc>
          <w:tcPr>
            <w:tcW w:w="2494" w:type="dxa"/>
          </w:tcPr>
          <w:p w14:paraId="487BC518">
            <w:pPr>
              <w:spacing w:after="0" w:line="240" w:lineRule="auto" w:before="0"/>
            </w:pPr>
            <w:r>
              <w:rPr>
                <w:rFonts w:ascii="Times New Roman" w:hAnsi="Times New Roman" w:eastAsia="宋体"/>
                <w:b w:val="0"/>
                <w:sz w:val="15"/>
              </w:rPr>
              <w:t>问路带路、定位辨认、按需求找地方（打印店 / 安静自习处）、空间关系问答、校园导览</w:t>
            </w:r>
          </w:p>
        </w:tc>
        <w:tc>
          <w:tcPr>
            <w:tcW w:w="6009" w:type="dxa"/>
          </w:tcPr>
          <w:p w14:paraId="3AC6674C">
            <w:pPr>
              <w:spacing w:after="0" w:line="240" w:lineRule="auto" w:before="0"/>
            </w:pPr>
            <w:r>
              <w:rPr>
                <w:rFonts w:ascii="Times New Roman" w:hAnsi="Times New Roman" w:eastAsia="宋体"/>
                <w:b w:val="0"/>
                <w:sz w:val="15"/>
              </w:rPr>
              <w:t>graph.json 图谱 + alias.json 别名；词典优先 + 最长匹配（专有名词反通用分词器）；两跳 BFS 求路；六类意图路由；路径转述而非坐标；focus 镜头飞行 + highlight 路径高亮；</w:t>
            </w:r>
            <w:r>
              <w:rPr>
                <w:rFonts w:ascii="Times New Roman" w:hAnsi="Times New Roman" w:eastAsia="宋体"/>
                <w:b/>
                <w:sz w:val="15"/>
              </w:rPr>
              <w:t>常数不主动搭话</w:t>
            </w:r>
            <w:r>
              <w:rPr>
                <w:rFonts w:ascii="Times New Roman" w:hAnsi="Times New Roman" w:eastAsia="宋体"/>
                <w:b w:val="0"/>
                <w:sz w:val="15"/>
              </w:rPr>
              <w:t>；图谱必须含室内节点（带场景前缀）</w:t>
            </w:r>
          </w:p>
        </w:tc>
      </w:tr>
      <w:tr w14:paraId="76E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25D8E3">
            <w:pPr>
              <w:spacing w:after="0" w:line="240" w:lineRule="auto" w:before="0"/>
            </w:pPr>
            <w:r>
              <w:rPr>
                <w:rFonts w:ascii="Times New Roman" w:hAnsi="Times New Roman" w:eastAsia="宋体"/>
                <w:b w:val="0"/>
                <w:sz w:val="15"/>
              </w:rPr>
              <w:t>学霸哥</w:t>
            </w:r>
          </w:p>
        </w:tc>
        <w:tc>
          <w:tcPr>
            <w:tcW w:w="2494" w:type="dxa"/>
          </w:tcPr>
          <w:p w14:paraId="50257D8F">
            <w:pPr>
              <w:spacing w:after="0" w:line="240" w:lineRule="auto" w:before="0"/>
            </w:pPr>
            <w:r>
              <w:rPr>
                <w:rFonts w:ascii="Times New Roman" w:hAnsi="Times New Roman" w:eastAsia="宋体"/>
                <w:b w:val="0"/>
                <w:sz w:val="15"/>
              </w:rPr>
              <w:t>带教材出处的课本问答、分步解题辅导、往年资料、复习规划（重点面向软件学院，保研 / 奖学金诉求）</w:t>
            </w:r>
          </w:p>
        </w:tc>
        <w:tc>
          <w:tcPr>
            <w:tcW w:w="6009" w:type="dxa"/>
          </w:tcPr>
          <w:p w14:paraId="5E3A4D1D">
            <w:pPr>
              <w:spacing w:after="0" w:line="240" w:lineRule="auto" w:before="0"/>
            </w:pPr>
            <w:r>
              <w:rPr>
                <w:rFonts w:ascii="Times New Roman" w:hAnsi="Times New Roman" w:eastAsia="宋体"/>
                <w:b w:val="0"/>
                <w:sz w:val="15"/>
              </w:rPr>
              <w:t>混合检索：BM25 + 向量双路召回 → RRF 融合 → Reranker 精排；答案必须带出处（章节 / 页码），查不到就说不知道；makeStudyPlan() 按剩余周数倒排章节与往年卷；WebGPU + ONNX 本地推理，避免逐次调用云端</w:t>
            </w:r>
          </w:p>
        </w:tc>
      </w:tr>
      <w:tr w14:paraId="7899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FB204A">
            <w:pPr>
              <w:spacing w:after="0" w:line="240" w:lineRule="auto" w:before="0"/>
            </w:pPr>
            <w:r>
              <w:rPr>
                <w:rFonts w:ascii="Times New Roman" w:hAnsi="Times New Roman" w:eastAsia="宋体"/>
                <w:b w:val="0"/>
                <w:sz w:val="15"/>
              </w:rPr>
              <w:t>算法哥</w:t>
            </w:r>
          </w:p>
        </w:tc>
        <w:tc>
          <w:tcPr>
            <w:tcW w:w="2494" w:type="dxa"/>
          </w:tcPr>
          <w:p w14:paraId="0108C17B">
            <w:pPr>
              <w:spacing w:after="0" w:line="240" w:lineRule="auto" w:before="0"/>
            </w:pPr>
            <w:r>
              <w:rPr>
                <w:rFonts w:ascii="Times New Roman" w:hAnsi="Times New Roman" w:eastAsia="宋体"/>
                <w:b w:val="0"/>
                <w:sz w:val="15"/>
              </w:rPr>
              <w:t>题库、在线判题、分级提示、学情分析与错误归因、动态题单、榜单排名（竞赛 / 复试 / 毕业季校招）</w:t>
            </w:r>
          </w:p>
        </w:tc>
        <w:tc>
          <w:tcPr>
            <w:tcW w:w="6009" w:type="dxa"/>
          </w:tcPr>
          <w:p w14:paraId="09B1036B">
            <w:pPr>
              <w:spacing w:after="0" w:line="240" w:lineRule="auto" w:before="0"/>
            </w:pPr>
            <w:r>
              <w:rPr>
                <w:rFonts w:ascii="Times New Roman" w:hAnsi="Times New Roman" w:eastAsia="宋体"/>
                <w:b w:val="0"/>
                <w:sz w:val="15"/>
              </w:rPr>
              <w:t>LeetCode 级平台底座：Monaco 编辑器 + FastAPI / Redis / PostgreSQL + Docker + isolate 沙箱；</w:t>
            </w:r>
            <w:r>
              <w:rPr>
                <w:rFonts w:ascii="Times New Roman" w:hAnsi="Times New Roman" w:eastAsia="宋体"/>
                <w:b/>
                <w:sz w:val="15"/>
              </w:rPr>
              <w:t>判题不经 LLM</w:t>
            </w:r>
            <w:r>
              <w:rPr>
                <w:rFonts w:ascii="Times New Roman" w:hAnsi="Times New Roman" w:eastAsia="宋体"/>
                <w:b w:val="0"/>
                <w:sz w:val="15"/>
              </w:rPr>
              <w:t>（正确性由沙箱给出）；L1–L4 分级提示逐级给；错误归因按测试点归类；榜单只榜学习数据</w:t>
            </w:r>
          </w:p>
        </w:tc>
      </w:tr>
      <w:tr w14:paraId="5FC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D72AE2">
            <w:pPr>
              <w:spacing w:after="0" w:line="240" w:lineRule="auto" w:before="0"/>
            </w:pPr>
            <w:r>
              <w:rPr>
                <w:rFonts w:ascii="Times New Roman" w:hAnsi="Times New Roman" w:eastAsia="宋体"/>
                <w:b w:val="0"/>
                <w:sz w:val="15"/>
              </w:rPr>
              <w:t>阿姨 · 丙</w:t>
            </w:r>
          </w:p>
        </w:tc>
        <w:tc>
          <w:tcPr>
            <w:tcW w:w="2494" w:type="dxa"/>
          </w:tcPr>
          <w:p w14:paraId="5E7CC34A">
            <w:pPr>
              <w:spacing w:after="0" w:line="240" w:lineRule="auto" w:before="0"/>
            </w:pPr>
            <w:r>
              <w:rPr>
                <w:rFonts w:ascii="Times New Roman" w:hAnsi="Times New Roman" w:eastAsia="宋体"/>
                <w:b w:val="0"/>
                <w:sz w:val="15"/>
              </w:rPr>
              <w:t>窗口与菜品事实（价格 / 供餐时间）、口碑问答、排队状态、两层档口地图、说话即打分</w:t>
            </w:r>
          </w:p>
        </w:tc>
        <w:tc>
          <w:tcPr>
            <w:tcW w:w="6009" w:type="dxa"/>
          </w:tcPr>
          <w:p w14:paraId="764FB0D1">
            <w:pPr>
              <w:spacing w:after="0" w:line="240" w:lineRule="auto" w:before="0"/>
            </w:pPr>
            <w:r>
              <w:rPr>
                <w:rFonts w:ascii="Times New Roman" w:hAnsi="Times New Roman" w:eastAsia="宋体"/>
                <w:b w:val="0"/>
                <w:sz w:val="15"/>
              </w:rPr>
              <w:t>canteen.json 三层数据：骨架人工核订 + 底料自动采集 + 主流口碑众包；窗口得分公式融合评分 / 人数 / 时效；两层档口像素地图用 5 档离散色阶表示口碑；</w:t>
            </w:r>
            <w:r>
              <w:rPr>
                <w:rFonts w:ascii="Times New Roman" w:hAnsi="Times New Roman" w:eastAsia="宋体"/>
                <w:b/>
                <w:sz w:val="15"/>
              </w:rPr>
              <w:t>说话即打分</w:t>
            </w:r>
            <w:r>
              <w:rPr>
                <w:rFonts w:ascii="Times New Roman" w:hAnsi="Times New Roman" w:eastAsia="宋体"/>
                <w:b w:val="0"/>
                <w:sz w:val="15"/>
              </w:rPr>
              <w:t>（聊天中提取评价回写）；人物四向建模 + ax/ay 锚点</w:t>
            </w:r>
          </w:p>
        </w:tc>
      </w:tr>
      <w:tr w14:paraId="37D9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5D41A7">
            <w:pPr>
              <w:spacing w:after="0" w:line="240" w:lineRule="auto" w:before="0"/>
            </w:pPr>
            <w:r>
              <w:rPr>
                <w:rFonts w:ascii="Times New Roman" w:hAnsi="Times New Roman" w:eastAsia="宋体"/>
                <w:b w:val="0"/>
                <w:sz w:val="15"/>
              </w:rPr>
              <w:t>保安 · 老丁</w:t>
            </w:r>
          </w:p>
        </w:tc>
        <w:tc>
          <w:tcPr>
            <w:tcW w:w="2494" w:type="dxa"/>
          </w:tcPr>
          <w:p w14:paraId="4A66F3F0">
            <w:pPr>
              <w:spacing w:after="0" w:line="240" w:lineRule="auto" w:before="0"/>
            </w:pPr>
            <w:r>
              <w:rPr>
                <w:rFonts w:ascii="Times New Roman" w:hAnsi="Times New Roman" w:eastAsia="宋体"/>
                <w:b w:val="0"/>
                <w:sz w:val="15"/>
              </w:rPr>
              <w:t>失物招领（四维匹配）、以图搜物、证件识别核对、报修与工单查询（全校）</w:t>
            </w:r>
          </w:p>
        </w:tc>
        <w:tc>
          <w:tcPr>
            <w:tcW w:w="6009" w:type="dxa"/>
          </w:tcPr>
          <w:p w14:paraId="468AEA2A">
            <w:pPr>
              <w:spacing w:after="0" w:line="240" w:lineRule="auto" w:before="0"/>
            </w:pPr>
            <w:r>
              <w:rPr>
                <w:rFonts w:ascii="Times New Roman" w:hAnsi="Times New Roman" w:eastAsia="宋体"/>
                <w:b w:val="0"/>
                <w:sz w:val="15"/>
              </w:rPr>
              <w:t>四维相似度匹配（物品 / 地点 / 时间 / 描述）；CLIP 零样本以图搜物；PaddleOCR 读取证件后</w:t>
            </w:r>
            <w:r>
              <w:rPr>
                <w:rFonts w:ascii="Times New Roman" w:hAnsi="Times New Roman" w:eastAsia="宋体"/>
                <w:b/>
                <w:sz w:val="15"/>
              </w:rPr>
              <w:t>学号 + 姓名交叉验证</w:t>
            </w:r>
            <w:r>
              <w:rPr>
                <w:rFonts w:ascii="Times New Roman" w:hAnsi="Times New Roman" w:eastAsia="宋体"/>
                <w:b w:val="0"/>
                <w:sz w:val="15"/>
              </w:rPr>
              <w:t>，达置信门槛才回显并念出确认；工单走公共记忆层，全班可见进度；08:00–22:00 到场服务</w:t>
            </w:r>
          </w:p>
        </w:tc>
      </w:tr>
      <w:tr w14:paraId="5BF4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AA996F">
            <w:pPr>
              <w:spacing w:after="0" w:line="240" w:lineRule="auto" w:before="0"/>
            </w:pPr>
            <w:r>
              <w:rPr>
                <w:rFonts w:ascii="Times New Roman" w:hAnsi="Times New Roman" w:eastAsia="宋体"/>
                <w:b w:val="0"/>
                <w:sz w:val="15"/>
              </w:rPr>
              <w:t>猫宠（4 只）</w:t>
            </w:r>
          </w:p>
        </w:tc>
        <w:tc>
          <w:tcPr>
            <w:tcW w:w="2494" w:type="dxa"/>
          </w:tcPr>
          <w:p w14:paraId="69891091">
            <w:pPr>
              <w:spacing w:after="0" w:line="240" w:lineRule="auto" w:before="0"/>
            </w:pPr>
            <w:r>
              <w:rPr>
                <w:rFonts w:ascii="Times New Roman" w:hAnsi="Times New Roman" w:eastAsia="宋体"/>
                <w:b w:val="0"/>
                <w:sz w:val="15"/>
              </w:rPr>
              <w:t>情感陪伴与游玩：撸猫、好感档位、猫图鉴（衍生刷题 / 失物图鉴与榜单）</w:t>
            </w:r>
          </w:p>
        </w:tc>
        <w:tc>
          <w:tcPr>
            <w:tcW w:w="6009" w:type="dxa"/>
          </w:tcPr>
          <w:p w14:paraId="7B5290A2">
            <w:pPr>
              <w:spacing w:after="0" w:line="240" w:lineRule="auto" w:before="0"/>
            </w:pPr>
            <w:r>
              <w:rPr>
                <w:rFonts w:ascii="Times New Roman" w:hAnsi="Times New Roman" w:eastAsia="宋体"/>
                <w:b w:val="0"/>
                <w:sz w:val="15"/>
              </w:rPr>
              <w:t xml:space="preserve">大橘 / 馆长 / 芝麻 / 狸花四只，各有领地（roam.type = territory）；好感 0–100 分六档（陌生 / 眼熟 / 熟 / 亲近 / 很亲 / 最亲）；记忆用 upsert（键 = playerId + catId + source = cat_affinity）+ </w:t>
            </w:r>
            <w:r>
              <w:rPr>
                <w:rFonts w:ascii="Times New Roman" w:hAnsi="Times New Roman" w:eastAsia="宋体"/>
                <w:b/>
                <w:sz w:val="15"/>
              </w:rPr>
              <w:t>惰性周衰减</w:t>
            </w:r>
            <w:r>
              <w:rPr>
                <w:rFonts w:ascii="Times New Roman" w:hAnsi="Times New Roman" w:eastAsia="宋体"/>
                <w:b w:val="0"/>
                <w:sz w:val="15"/>
              </w:rPr>
              <w:t>（读时计算，不跑定时任务）；先结清再累加；每只每天一次冷却；</w:t>
            </w:r>
            <w:r>
              <w:rPr>
                <w:rFonts w:ascii="Times New Roman" w:hAnsi="Times New Roman" w:eastAsia="宋体"/>
                <w:b/>
                <w:sz w:val="15"/>
              </w:rPr>
              <w:t>只给行为不给数字</w:t>
            </w:r>
            <w:r>
              <w:rPr>
                <w:rFonts w:ascii="Times New Roman" w:hAnsi="Times New Roman" w:eastAsia="宋体"/>
                <w:b w:val="0"/>
                <w:sz w:val="15"/>
              </w:rPr>
              <w:t>，认识一只点亮图鉴一格</w:t>
            </w:r>
          </w:p>
        </w:tc>
      </w:tr>
    </w:tbl>
    <w:p w14:paraId="0DC16ED6">
      <w:pPr>
        <w:keepNext/>
        <w:spacing w:before="40" w:after="10"/>
        <w:outlineLvl w:val="2"/>
      </w:pPr>
      <w:r>
        <w:rPr>
          <w:rFonts w:ascii="Times New Roman" w:hAnsi="Times New Roman" w:eastAsia="微软雅黑"/>
          <w:b/>
          <w:sz w:val="19"/>
        </w:rPr>
        <w:t>3.2.3 玩家与它们的交互</w:t>
      </w:r>
    </w:p>
    <w:p w14:paraId="1E889452">
      <w:pPr>
        <w:ind w:firstLine="380"/>
      </w:pPr>
      <w:r>
        <w:rPr>
          <w:rFonts w:ascii="Times New Roman" w:hAnsi="Times New Roman" w:eastAsia="宋体"/>
          <w:b w:val="0"/>
          <w:sz w:val="18"/>
        </w:rPr>
        <w:t>交互的主语是玩家，宾语是地图、角色与猫，而它们的规则必须互不冲突。下表把三类交互一次性写死。</w:t>
      </w:r>
    </w:p>
    <w:p w14:paraId="61A5420D">
      <w:pPr>
        <w:keepNext/>
        <w:spacing w:before="40" w:after="10"/>
      </w:pPr>
      <w:r>
        <w:rPr>
          <w:rFonts w:ascii="Times New Roman" w:hAnsi="Times New Roman" w:eastAsia="宋体"/>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531"/>
        <w:gridCol w:w="3458"/>
        <w:gridCol w:w="4649"/>
      </w:tblGrid>
      <w:tr w14:paraId="4B85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7DDC0DDB">
            <w:pPr>
              <w:spacing w:after="0" w:line="240" w:lineRule="auto" w:before="0"/>
            </w:pPr>
            <w:r>
              <w:rPr>
                <w:rFonts w:ascii="Times New Roman" w:hAnsi="Times New Roman" w:eastAsia="宋体"/>
                <w:b/>
                <w:sz w:val="15"/>
              </w:rPr>
              <w:t>交互对象</w:t>
            </w:r>
          </w:p>
        </w:tc>
        <w:tc>
          <w:tcPr>
            <w:tcW w:w="3458" w:type="dxa"/>
            <w:shd w:val="clear" w:color="auto" w:fill="E8EEF7"/>
          </w:tcPr>
          <w:p w14:paraId="78480307">
            <w:pPr>
              <w:spacing w:after="0" w:line="240" w:lineRule="auto" w:before="0"/>
            </w:pPr>
            <w:r>
              <w:rPr>
                <w:rFonts w:ascii="Times New Roman" w:hAnsi="Times New Roman" w:eastAsia="宋体"/>
                <w:b/>
                <w:sz w:val="15"/>
              </w:rPr>
              <w:t>玩家怎么操作</w:t>
            </w:r>
          </w:p>
        </w:tc>
        <w:tc>
          <w:tcPr>
            <w:tcW w:w="4649" w:type="dxa"/>
            <w:shd w:val="clear" w:color="auto" w:fill="E8EEF7"/>
          </w:tcPr>
          <w:p w14:paraId="07731801">
            <w:pPr>
              <w:spacing w:after="0" w:line="240" w:lineRule="auto" w:before="0"/>
            </w:pPr>
            <w:r>
              <w:rPr>
                <w:rFonts w:ascii="Times New Roman" w:hAnsi="Times New Roman" w:eastAsia="宋体"/>
                <w:b/>
                <w:sz w:val="15"/>
              </w:rPr>
              <w:t>系统怎么响应</w:t>
            </w:r>
          </w:p>
        </w:tc>
      </w:tr>
      <w:tr w14:paraId="5B7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5E04B2">
            <w:pPr>
              <w:spacing w:after="0" w:line="240" w:lineRule="auto" w:before="0"/>
            </w:pPr>
            <w:r>
              <w:rPr>
                <w:rFonts w:ascii="Times New Roman" w:hAnsi="Times New Roman" w:eastAsia="宋体"/>
                <w:b w:val="0"/>
                <w:sz w:val="15"/>
              </w:rPr>
              <w:t>地图（移动与缩放）</w:t>
            </w:r>
          </w:p>
        </w:tc>
        <w:tc>
          <w:tcPr>
            <w:tcW w:w="3458" w:type="dxa"/>
          </w:tcPr>
          <w:p w14:paraId="736F6CFF">
            <w:pPr>
              <w:spacing w:after="0" w:line="240" w:lineRule="auto" w:before="0"/>
            </w:pPr>
            <w:r>
              <w:rPr>
                <w:rFonts w:ascii="Times New Roman" w:hAnsi="Times New Roman" w:eastAsia="宋体"/>
                <w:b w:val="0"/>
                <w:sz w:val="15"/>
              </w:rPr>
              <w:t>WASD / 方向键八向移动；滚轮或 +/- 缩放，上限 3x、下限 25%；走到门口自动切换场景</w:t>
            </w:r>
          </w:p>
        </w:tc>
        <w:tc>
          <w:tcPr>
            <w:tcW w:w="4649" w:type="dxa"/>
          </w:tcPr>
          <w:p w14:paraId="75E2DFB7">
            <w:pPr>
              <w:spacing w:after="0" w:line="240" w:lineRule="auto" w:before="0"/>
            </w:pPr>
            <w:r>
              <w:rPr>
                <w:rFonts w:ascii="Times New Roman" w:hAnsi="Times New Roman" w:eastAsia="宋体"/>
                <w:b w:val="0"/>
                <w:sz w:val="15"/>
              </w:rPr>
              <w:t>相机跟随并在世界边界 clamp；对象按 baseY 排序自然遮挡；进楼硬切、相机归位，出门落点外推一个身位不回弹</w:t>
            </w:r>
          </w:p>
        </w:tc>
      </w:tr>
      <w:tr w14:paraId="2BD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2252A20">
            <w:pPr>
              <w:spacing w:after="0" w:line="240" w:lineRule="auto" w:before="0"/>
            </w:pPr>
            <w:r>
              <w:rPr>
                <w:rFonts w:ascii="Times New Roman" w:hAnsi="Times New Roman" w:eastAsia="宋体"/>
                <w:b w:val="0"/>
                <w:sz w:val="15"/>
              </w:rPr>
              <w:t>角色（对话）</w:t>
            </w:r>
          </w:p>
        </w:tc>
        <w:tc>
          <w:tcPr>
            <w:tcW w:w="3458" w:type="dxa"/>
          </w:tcPr>
          <w:p w14:paraId="2C20B3AB">
            <w:pPr>
              <w:spacing w:after="0" w:line="240" w:lineRule="auto" w:before="0"/>
            </w:pPr>
            <w:r>
              <w:rPr>
                <w:rFonts w:ascii="Times New Roman" w:hAnsi="Times New Roman" w:eastAsia="宋体"/>
                <w:b w:val="0"/>
                <w:sz w:val="15"/>
              </w:rPr>
              <w:t>距离进入触发圈 → 头顶冒提示符 → 按 E / 回车 / 点击 → 多轮对话；走远即结束</w:t>
            </w:r>
          </w:p>
        </w:tc>
        <w:tc>
          <w:tcPr>
            <w:tcW w:w="4649" w:type="dxa"/>
          </w:tcPr>
          <w:p w14:paraId="54B859CB">
            <w:pPr>
              <w:spacing w:after="0" w:line="240" w:lineRule="auto" w:before="0"/>
            </w:pPr>
            <w:r>
              <w:rPr>
                <w:rFonts w:ascii="Times New Roman" w:hAnsi="Times New Roman" w:eastAsia="宋体"/>
                <w:b w:val="0"/>
                <w:sz w:val="15"/>
              </w:rPr>
              <w:t>角色转向玩家，招呼语取自 persona 配置（不是通用“你好”）；气泡逐句出并切“说话”帧；同时靠近多个对象取</w:t>
            </w:r>
            <w:r>
              <w:rPr>
                <w:rFonts w:ascii="Times New Roman" w:hAnsi="Times New Roman" w:eastAsia="宋体"/>
                <w:b/>
                <w:sz w:val="15"/>
              </w:rPr>
              <w:t>最近</w:t>
            </w:r>
            <w:r>
              <w:rPr>
                <w:rFonts w:ascii="Times New Roman" w:hAnsi="Times New Roman" w:eastAsia="宋体"/>
                <w:b w:val="0"/>
                <w:sz w:val="15"/>
              </w:rPr>
              <w:t>，对话中锁定不串台；答不了走 unknown_line 并</w:t>
            </w:r>
            <w:r>
              <w:rPr>
                <w:rFonts w:ascii="Times New Roman" w:hAnsi="Times New Roman" w:eastAsia="宋体"/>
                <w:b/>
                <w:sz w:val="15"/>
              </w:rPr>
              <w:t>推给对的人</w:t>
            </w:r>
          </w:p>
        </w:tc>
      </w:tr>
      <w:tr w14:paraId="19A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35EB7108">
            <w:pPr>
              <w:spacing w:after="0" w:line="240" w:lineRule="auto" w:before="0"/>
            </w:pPr>
            <w:r>
              <w:rPr>
                <w:rFonts w:ascii="Times New Roman" w:hAnsi="Times New Roman" w:eastAsia="宋体"/>
                <w:b w:val="0"/>
                <w:sz w:val="15"/>
              </w:rPr>
              <w:t>猫（撸猫）</w:t>
            </w:r>
          </w:p>
        </w:tc>
        <w:tc>
          <w:tcPr>
            <w:tcW w:w="3458" w:type="dxa"/>
          </w:tcPr>
          <w:p w14:paraId="33CD06C4">
            <w:pPr>
              <w:spacing w:after="0" w:line="240" w:lineRule="auto" w:before="0"/>
            </w:pPr>
            <w:r>
              <w:rPr>
                <w:rFonts w:ascii="Times New Roman" w:hAnsi="Times New Roman" w:eastAsia="宋体"/>
                <w:b w:val="0"/>
                <w:sz w:val="15"/>
              </w:rPr>
              <w:t>走近后按</w:t>
            </w:r>
            <w:r>
              <w:rPr>
                <w:rFonts w:ascii="Times New Roman" w:hAnsi="Times New Roman" w:eastAsia="宋体"/>
                <w:b/>
                <w:sz w:val="15"/>
              </w:rPr>
              <w:t>就地弹出的动作按钮</w:t>
            </w:r>
            <w:r>
              <w:rPr>
                <w:rFonts w:ascii="Times New Roman" w:hAnsi="Times New Roman" w:eastAsia="宋体"/>
                <w:b w:val="0"/>
                <w:sz w:val="15"/>
              </w:rPr>
              <w:t>（“喂”）——不打开菜单、不打开背包；同一只每天一次</w:t>
            </w:r>
          </w:p>
        </w:tc>
        <w:tc>
          <w:tcPr>
            <w:tcW w:w="4649" w:type="dxa"/>
          </w:tcPr>
          <w:p w14:paraId="06CFAE79">
            <w:pPr>
              <w:spacing w:after="0" w:line="240" w:lineRule="auto" w:before="0"/>
            </w:pPr>
            <w:r>
              <w:rPr>
                <w:rFonts w:ascii="Times New Roman" w:hAnsi="Times New Roman" w:eastAsia="宋体"/>
                <w:b w:val="0"/>
                <w:sz w:val="15"/>
              </w:rPr>
              <w:t>按好感档位给动作：躲你 / 不让摸 / 让摸 / 主动跟 / 老地方等你；</w:t>
            </w:r>
            <w:r>
              <w:rPr>
                <w:rFonts w:ascii="Times New Roman" w:hAnsi="Times New Roman" w:eastAsia="宋体"/>
                <w:b/>
                <w:sz w:val="15"/>
              </w:rPr>
              <w:t>只有动作没有数字</w:t>
            </w:r>
            <w:r>
              <w:rPr>
                <w:rFonts w:ascii="Times New Roman" w:hAnsi="Times New Roman" w:eastAsia="宋体"/>
                <w:b w:val="0"/>
                <w:sz w:val="15"/>
              </w:rPr>
              <w:t>，不做好感进度条；认识一只点亮图鉴一格；猫不出自身 radius，不进屋不穿墙</w:t>
            </w:r>
          </w:p>
        </w:tc>
      </w:tr>
      <w:tr w14:paraId="007B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055BD63">
            <w:pPr>
              <w:spacing w:after="0" w:line="240" w:lineRule="auto" w:before="0"/>
            </w:pPr>
            <w:r>
              <w:rPr>
                <w:rFonts w:ascii="Times New Roman" w:hAnsi="Times New Roman" w:eastAsia="宋体"/>
                <w:b w:val="0"/>
                <w:sz w:val="15"/>
              </w:rPr>
              <w:t>呼叫保安</w:t>
            </w:r>
          </w:p>
        </w:tc>
        <w:tc>
          <w:tcPr>
            <w:tcW w:w="3458" w:type="dxa"/>
          </w:tcPr>
          <w:p w14:paraId="24E85B98">
            <w:pPr>
              <w:spacing w:after="0" w:line="240" w:lineRule="auto" w:before="0"/>
            </w:pPr>
            <w:r>
              <w:rPr>
                <w:rFonts w:ascii="Times New Roman" w:hAnsi="Times New Roman" w:eastAsia="宋体"/>
                <w:b w:val="0"/>
                <w:sz w:val="15"/>
              </w:rPr>
              <w:t>在地图上对老丁点“呼叫”（全图唯一可被呼叫对象）</w:t>
            </w:r>
          </w:p>
        </w:tc>
        <w:tc>
          <w:tcPr>
            <w:tcW w:w="4649" w:type="dxa"/>
          </w:tcPr>
          <w:p w14:paraId="32AF5219">
            <w:pPr>
              <w:spacing w:after="0" w:line="240" w:lineRule="auto" w:before="0"/>
            </w:pPr>
            <w:r>
              <w:rPr>
                <w:rFonts w:ascii="Times New Roman" w:hAnsi="Times New Roman" w:eastAsia="宋体"/>
                <w:b w:val="0"/>
                <w:sz w:val="15"/>
              </w:rPr>
              <w:t>老丁沿巡逻路径走过来（08:00–22:00）；其余角色一律不响应“叫过来”</w:t>
            </w:r>
          </w:p>
        </w:tc>
      </w:tr>
      <w:tr w14:paraId="2C4D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F13B25">
            <w:pPr>
              <w:spacing w:after="0" w:line="240" w:lineRule="auto" w:before="0"/>
            </w:pPr>
            <w:r>
              <w:rPr>
                <w:rFonts w:ascii="Times New Roman" w:hAnsi="Times New Roman" w:eastAsia="宋体"/>
                <w:b w:val="0"/>
                <w:sz w:val="15"/>
              </w:rPr>
              <w:t>被主动搭话</w:t>
            </w:r>
          </w:p>
        </w:tc>
        <w:tc>
          <w:tcPr>
            <w:tcW w:w="3458" w:type="dxa"/>
          </w:tcPr>
          <w:p w14:paraId="4C9D0DE2">
            <w:pPr>
              <w:spacing w:after="0" w:line="240" w:lineRule="auto" w:before="0"/>
            </w:pPr>
            <w:r>
              <w:rPr>
                <w:rFonts w:ascii="Times New Roman" w:hAnsi="Times New Roman" w:eastAsia="宋体"/>
                <w:b w:val="0"/>
                <w:sz w:val="15"/>
              </w:rPr>
              <w:t>无需操作——在路上被碰见时对方开口</w:t>
            </w:r>
          </w:p>
        </w:tc>
        <w:tc>
          <w:tcPr>
            <w:tcW w:w="4649" w:type="dxa"/>
          </w:tcPr>
          <w:p w14:paraId="2772F409">
            <w:pPr>
              <w:spacing w:after="0" w:line="240" w:lineRule="auto" w:before="0"/>
            </w:pPr>
            <w:r>
              <w:rPr>
                <w:rFonts w:ascii="Times New Roman" w:hAnsi="Times New Roman" w:eastAsia="宋体"/>
                <w:b w:val="0"/>
                <w:sz w:val="15"/>
              </w:rPr>
              <w:t>主动提醒一律不是推送，必须由「地图 + 时间 + 记忆」三者交叉才算得出；每人每天 ≤ 1~2 次、全局 ≤ 6 次；冲突时按 importance 只发 top-1</w:t>
            </w:r>
          </w:p>
        </w:tc>
      </w:tr>
    </w:tbl>
    <w:p w14:paraId="7CF6FEF3">
      <w:pPr>
        <w:keepNext/>
        <w:spacing w:before="60" w:after="20"/>
        <w:outlineLvl w:val="1"/>
      </w:pPr>
      <w:bookmarkStart w:id="13" w:name="_Toc7379"/>
      <w:r>
        <w:rPr>
          <w:rFonts w:ascii="Times New Roman" w:hAnsi="Times New Roman" w:eastAsia="微软雅黑"/>
          <w:b/>
          <w:sz w:val="20"/>
        </w:rPr>
        <w:t>3.3 MVP 优先级</w:t>
      </w:r>
      <w:bookmarkEnd w:id="13"/>
    </w:p>
    <w:p w14:paraId="4F75376F">
      <w:pPr>
        <w:ind w:firstLine="380"/>
      </w:pPr>
      <w:r>
        <w:rPr>
          <w:rFonts w:ascii="Times New Roman" w:hAnsi="Times New Roman" w:eastAsia="宋体"/>
          <w:b w:val="0"/>
          <w:sz w:val="18"/>
        </w:rPr>
        <w:t>优先级按“有没有它就不能演示”排序，而不是按工作量排序。P0 是合体及格线，P1 是功能完整度，P2 是体验加分项；若进度告急，砍 P2 不砍 P1，砍 P1 不砍 P0。</w:t>
      </w:r>
    </w:p>
    <w:p w14:paraId="275E56F7">
      <w:pPr>
        <w:spacing w:before="0" w:after="0"/>
        <w:ind w:firstLine="380"/>
      </w:pPr>
      <w:r>
        <w:rPr>
          <w:rFonts w:ascii="Times New Roman" w:hAnsi="Times New Roman" w:eastAsia="宋体"/>
          <w:b w:val="0"/>
          <w:sz w:val="18"/>
        </w:rPr>
        <w:t>优先级的排序参考了问卷的分模块偏好（附录 A.1.6～A.1.9）：食堂模块的“菜名与价格”（各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0CD2CEEA">
      <w:pPr>
        <w:keepNext/>
        <w:spacing w:before="40" w:after="10"/>
      </w:pPr>
      <w:r>
        <w:rPr>
          <w:rFonts w:ascii="Times New Roman" w:hAnsi="Times New Roman" w:eastAsia="宋体"/>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550"/>
        <w:gridCol w:w="2550"/>
        <w:gridCol w:w="2550"/>
        <w:gridCol w:w="2550"/>
      </w:tblGrid>
      <w:tr w14:paraId="33F4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932BE4D">
            <w:pPr>
              <w:spacing w:after="0" w:line="240" w:lineRule="auto" w:before="0"/>
            </w:pPr>
            <w:r>
              <w:rPr>
                <w:rFonts w:ascii="Times New Roman" w:hAnsi="Times New Roman" w:eastAsia="宋体"/>
                <w:b/>
                <w:sz w:val="15"/>
              </w:rPr>
              <w:t>级别</w:t>
            </w:r>
          </w:p>
        </w:tc>
        <w:tc>
          <w:tcPr>
            <w:tcW w:w="2550" w:type="dxa"/>
            <w:shd w:val="clear" w:color="auto" w:fill="E8EEF7"/>
          </w:tcPr>
          <w:p w14:paraId="5A38A1AD">
            <w:pPr>
              <w:spacing w:after="0" w:line="240" w:lineRule="auto" w:before="0"/>
            </w:pPr>
            <w:r>
              <w:rPr>
                <w:rFonts w:ascii="Times New Roman" w:hAnsi="Times New Roman" w:eastAsia="宋体"/>
                <w:b/>
                <w:sz w:val="15"/>
              </w:rPr>
              <w:t>范围</w:t>
            </w:r>
          </w:p>
        </w:tc>
        <w:tc>
          <w:tcPr>
            <w:tcW w:w="2550" w:type="dxa"/>
            <w:shd w:val="clear" w:color="auto" w:fill="E8EEF7"/>
          </w:tcPr>
          <w:p w14:paraId="3405B189">
            <w:pPr>
              <w:spacing w:after="0" w:line="240" w:lineRule="auto" w:before="0"/>
            </w:pPr>
            <w:r>
              <w:rPr>
                <w:rFonts w:ascii="Times New Roman" w:hAnsi="Times New Roman" w:eastAsia="宋体"/>
                <w:b/>
                <w:sz w:val="15"/>
              </w:rPr>
              <w:t>判断依据与完成标志</w:t>
            </w:r>
          </w:p>
        </w:tc>
        <w:tc>
          <w:tcPr>
            <w:tcW w:w="2550" w:type="dxa"/>
            <w:shd w:val="clear" w:color="auto" w:fill="E8EEF7"/>
          </w:tcPr>
          <w:p w14:paraId="5EBDB11D">
            <w:pPr>
              <w:spacing w:before="0" w:after="0" w:line="240" w:lineRule="auto"/>
            </w:pPr>
            <w:r>
              <w:rPr>
                <w:rFonts w:ascii="Times New Roman" w:hAnsi="Times New Roman" w:eastAsia="宋体"/>
                <w:b/>
                <w:sz w:val="15"/>
                <w:szCs w:val="15"/>
              </w:rPr>
              <w:t>调研依据（问卷题 · 数据）</w:t>
            </w:r>
          </w:p>
        </w:tc>
      </w:tr>
      <w:tr w14:paraId="7ECE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54D7BA">
            <w:pPr>
              <w:spacing w:after="0" w:line="240" w:lineRule="auto" w:before="0"/>
            </w:pPr>
            <w:r>
              <w:rPr>
                <w:rFonts w:ascii="Times New Roman" w:hAnsi="Times New Roman" w:eastAsia="宋体"/>
                <w:b w:val="0"/>
                <w:sz w:val="15"/>
              </w:rPr>
              <w:t>P0（必须有）</w:t>
            </w:r>
          </w:p>
        </w:tc>
        <w:tc>
          <w:tcPr>
            <w:tcW w:w="2550" w:type="dxa"/>
          </w:tcPr>
          <w:p w14:paraId="33994C2E">
            <w:pPr>
              <w:spacing w:after="0" w:line="240" w:lineRule="auto" w:before="0"/>
            </w:pPr>
            <w:r>
              <w:rPr>
                <w:rFonts w:ascii="Times New Roman" w:hAnsi="Times New Roman" w:eastAsia="宋体"/>
                <w:b w:val="0"/>
                <w:sz w:val="15"/>
              </w:rPr>
              <w:t>地图底座（室外 + 三栋室内 + 场景切换 + 真实时间层）、向导 · 小北、交互规则（靠近 / 对话 / 结束 + 最近优先）、合体为单文件 HTML</w:t>
            </w:r>
          </w:p>
        </w:tc>
        <w:tc>
          <w:tcPr>
            <w:tcW w:w="2550" w:type="dxa"/>
          </w:tcPr>
          <w:p w14:paraId="1AEFC377">
            <w:pPr>
              <w:spacing w:after="0" w:line="240" w:lineRule="auto" w:before="0"/>
            </w:pPr>
            <w:r>
              <w:rPr>
                <w:rFonts w:ascii="Times New Roman" w:hAnsi="Times New Roman" w:eastAsia="宋体"/>
                <w:b w:val="0"/>
                <w:sz w:val="15"/>
              </w:rPr>
              <w:t>没有地图就没有一切；没有向导就没有“功能入口”；没有统一交互规则，七个模块拼不到一起。标志：从南门走到图书馆并问一次路，全程零卡顿、零依赖</w:t>
            </w:r>
          </w:p>
        </w:tc>
        <w:tc>
          <w:tcPr>
            <w:tcW w:w="2550" w:type="dxa"/>
          </w:tcPr>
          <w:p w14:paraId="7BF9BD6B">
            <w:pPr>
              <w:spacing w:before="0" w:after="0" w:line="240" w:lineRule="auto"/>
            </w:pPr>
            <w:r>
              <w:rPr>
                <w:rFonts w:ascii="Times New Roman" w:hAnsi="Times New Roman" w:eastAsia="宋体"/>
                <w:sz w:val="15"/>
                <w:szCs w:val="15"/>
              </w:rPr>
              <w:t>第 9 题·搜索地点 70.97%（带路为最高频操作）；第 5 题·信息太分散 70.97%</w:t>
            </w:r>
          </w:p>
        </w:tc>
      </w:tr>
      <w:tr w14:paraId="2BF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7DCAB0">
            <w:pPr>
              <w:spacing w:after="0" w:line="240" w:lineRule="auto" w:before="0"/>
            </w:pPr>
            <w:r>
              <w:rPr>
                <w:rFonts w:ascii="Times New Roman" w:hAnsi="Times New Roman" w:eastAsia="宋体"/>
                <w:b w:val="0"/>
                <w:sz w:val="15"/>
              </w:rPr>
              <w:t>P1（应该有）</w:t>
            </w:r>
          </w:p>
        </w:tc>
        <w:tc>
          <w:tcPr>
            <w:tcW w:w="2550" w:type="dxa"/>
          </w:tcPr>
          <w:p w14:paraId="444891FD">
            <w:pPr>
              <w:spacing w:after="0" w:line="240" w:lineRule="auto" w:before="0"/>
            </w:pPr>
            <w:r>
              <w:rPr>
                <w:rFonts w:ascii="Times New Roman" w:hAnsi="Times New Roman" w:eastAsia="宋体"/>
                <w:b w:val="0"/>
                <w:sz w:val="15"/>
              </w:rPr>
              <w:t>学霸哥、阿姨 · 丙、保安 · 老丁、猫宠（四只 + 好感 + 图鉴）、公共记忆层与工单</w:t>
            </w:r>
          </w:p>
        </w:tc>
        <w:tc>
          <w:tcPr>
            <w:tcW w:w="2550" w:type="dxa"/>
          </w:tcPr>
          <w:p w14:paraId="044EFCAF">
            <w:pPr>
              <w:spacing w:after="0" w:line="240" w:lineRule="auto" w:before="0"/>
            </w:pPr>
            <w:r>
              <w:rPr>
                <w:rFonts w:ascii="Times New Roman" w:hAnsi="Times New Roman" w:eastAsia="宋体"/>
                <w:b w:val="0"/>
                <w:sz w:val="15"/>
              </w:rPr>
              <w:t>四项覆盖学业 / 食堂 / 安保 / 情感四条主线，是功能完整度的下限。标志：五类真实问题各有一次完整闭环，且公共工单可查进度</w:t>
            </w:r>
          </w:p>
        </w:tc>
        <w:tc>
          <w:tcPr>
            <w:tcW w:w="2550" w:type="dxa"/>
          </w:tcPr>
          <w:p w14:paraId="78F6144E">
            <w:pPr>
              <w:spacing w:before="0" w:after="0" w:line="240" w:lineRule="auto"/>
            </w:pPr>
            <w:r>
              <w:rPr>
                <w:rFonts w:ascii="Times New Roman" w:hAnsi="Times New Roman" w:eastAsia="宋体"/>
                <w:sz w:val="15"/>
                <w:szCs w:val="15"/>
              </w:rPr>
              <w:t>第 7、14～17 题（学业）、第 10～12 题（食堂）、第 13 题（失物）、第 23～25 题（情感）均获支持</w:t>
            </w:r>
          </w:p>
        </w:tc>
      </w:tr>
      <w:tr w14:paraId="7FA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5BA339A">
            <w:pPr>
              <w:spacing w:after="0" w:line="240" w:lineRule="auto" w:before="0"/>
            </w:pPr>
            <w:r>
              <w:rPr>
                <w:rFonts w:ascii="Times New Roman" w:hAnsi="Times New Roman" w:eastAsia="宋体"/>
                <w:b w:val="0"/>
                <w:sz w:val="15"/>
              </w:rPr>
              <w:t>P2（可以有）</w:t>
            </w:r>
          </w:p>
        </w:tc>
        <w:tc>
          <w:tcPr>
            <w:tcW w:w="2550" w:type="dxa"/>
          </w:tcPr>
          <w:p w14:paraId="798DC8F3">
            <w:pPr>
              <w:spacing w:after="0" w:line="240" w:lineRule="auto" w:before="0"/>
            </w:pPr>
            <w:r>
              <w:rPr>
                <w:rFonts w:ascii="Times New Roman" w:hAnsi="Times New Roman" w:eastAsia="宋体"/>
                <w:b w:val="0"/>
                <w:sz w:val="15"/>
              </w:rPr>
              <w:t>算法哥完整判题（Monaco + Docker 沙箱 + 榜单）、角色主动搭话、口碑 5 档色阶与两层档口地图、私密记忆与惰性衰减调优</w:t>
            </w:r>
          </w:p>
        </w:tc>
        <w:tc>
          <w:tcPr>
            <w:tcW w:w="2550" w:type="dxa"/>
          </w:tcPr>
          <w:p w14:paraId="44CFE372">
            <w:pPr>
              <w:spacing w:after="0" w:line="240" w:lineRule="auto" w:before="0"/>
            </w:pPr>
            <w:r>
              <w:rPr>
                <w:rFonts w:ascii="Times New Roman" w:hAnsi="Times New Roman" w:eastAsia="宋体"/>
                <w:b w:val="0"/>
                <w:sz w:val="15"/>
              </w:rPr>
              <w:t>依赖后端与算力，工程风险最高，但去掉仍能演示（可先用静态题库 + 本地判题降级）。标志：一次提交从写码到分级提示全链路跑通</w:t>
            </w:r>
          </w:p>
        </w:tc>
        <w:tc>
          <w:tcPr>
            <w:tcW w:w="2550" w:type="dxa"/>
          </w:tcPr>
          <w:p w14:paraId="29CB754E">
            <w:pPr>
              <w:spacing w:before="0" w:after="0" w:line="240" w:lineRule="auto"/>
            </w:pPr>
            <w:r>
              <w:rPr>
                <w:rFonts w:ascii="Times New Roman" w:hAnsi="Times New Roman" w:eastAsia="宋体"/>
                <w:sz w:val="15"/>
                <w:szCs w:val="15"/>
              </w:rPr>
              <w:t>第 19 题·真判题 56.45% 但依赖后端；第 24 题·每日任务仅 40.32% 喜欢 → 主动提醒限频</w:t>
            </w:r>
          </w:p>
        </w:tc>
      </w:tr>
    </w:tbl>
    <w:p w14:paraId="43F3FA45">
      <w:pPr>
        <w:keepNext/>
        <w:spacing w:before="100" w:after="40"/>
        <w:outlineLvl w:val="0"/>
      </w:pPr>
      <w:bookmarkStart w:id="14" w:name="_Toc27799"/>
      <w:r>
        <w:rPr>
          <w:rFonts w:ascii="Times New Roman" w:hAnsi="Times New Roman" w:eastAsia="微软雅黑"/>
          <w:b/>
          <w:sz w:val="22"/>
        </w:rPr>
        <w:t>四、界面草图与交互说明</w:t>
      </w:r>
      <w:bookmarkEnd w:id="14"/>
    </w:p>
    <w:p w14:paraId="0C38BC62">
      <w:pPr>
        <w:keepNext/>
        <w:spacing w:before="60" w:after="20"/>
        <w:outlineLvl w:val="1"/>
      </w:pPr>
      <w:bookmarkStart w:id="15" w:name="_Toc26404"/>
      <w:r>
        <w:rPr>
          <w:rFonts w:ascii="Times New Roman" w:hAnsi="Times New Roman" w:eastAsia="微软雅黑"/>
          <w:b/>
          <w:sz w:val="20"/>
        </w:rPr>
        <w:t>4.1 总体时序图</w:t>
      </w:r>
      <w:bookmarkEnd w:id="15"/>
    </w:p>
    <w:p w14:paraId="7E82B115">
      <w:pPr>
        <w:ind w:firstLine="380"/>
      </w:pPr>
      <w:r>
        <w:rPr>
          <w:rFonts w:ascii="Times New Roman" w:hAnsi="Times New Roman" w:eastAsia="宋体"/>
          <w:b w:val="0"/>
          <w:sz w:val="18"/>
        </w:rPr>
        <w:t xml:space="preserve">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73F9F961">
      <w:pPr>
        <w:spacing w:before="40" w:after="0" w:line="240" w:lineRule="auto"/>
        <w:jc w:val="center"/>
      </w:pPr>
      <w:r>
        <w:drawing>
          <wp:inline distT="0" distB="0" distL="114300" distR="114300">
            <wp:extent cx="4190999" cy="2838068"/>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91345" cy="2838275"/>
                    </a:xfrm>
                    <a:prstGeom prst="rect">
                      <a:avLst/>
                    </a:prstGeom>
                  </pic:spPr>
                </pic:pic>
              </a:graphicData>
            </a:graphic>
          </wp:inline>
        </w:drawing>
      </w:r>
    </w:p>
    <w:p w14:paraId="76B38664">
      <w:pPr>
        <w:spacing w:after="60" w:line="240" w:lineRule="auto"/>
        <w:jc w:val="center"/>
      </w:pPr>
      <w:r>
        <w:rPr>
          <w:rFonts w:ascii="Times New Roman" w:hAnsi="Times New Roman" w:eastAsia="宋体"/>
          <w:b w:val="0"/>
          <w:sz w:val="16"/>
        </w:rPr>
        <w:t>图 4-1  总体时序图</w:t>
      </w:r>
    </w:p>
    <w:p w14:paraId="75E23834">
      <w:pPr>
        <w:keepNext/>
        <w:spacing w:before="60" w:after="20"/>
        <w:outlineLvl w:val="1"/>
      </w:pPr>
      <w:bookmarkStart w:id="16" w:name="_Toc2015"/>
      <w:r>
        <w:rPr>
          <w:rFonts w:ascii="Times New Roman" w:hAnsi="Times New Roman" w:eastAsia="微软雅黑"/>
          <w:b/>
          <w:sz w:val="20"/>
        </w:rPr>
        <w:t>4.2 界面草图</w:t>
      </w:r>
      <w:bookmarkEnd w:id="16"/>
    </w:p>
    <w:p w14:paraId="51A090F6">
      <w:pPr>
        <w:ind w:firstLine="380"/>
      </w:pPr>
      <w:r>
        <w:rPr>
          <w:rFonts w:ascii="Times New Roman" w:hAnsi="Times New Roman" w:eastAsia="宋体"/>
          <w:b w:val="0"/>
          <w:sz w:val="18"/>
        </w:rPr>
        <w:t xml:space="preserve">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F6FC955">
      <w:pPr>
        <w:spacing w:before="40" w:after="0" w:line="240" w:lineRule="auto"/>
        <w:jc w:val="center"/>
      </w:pPr>
      <w:r>
        <w:drawing>
          <wp:inline distT="0" distB="0" distL="114300" distR="114300">
            <wp:extent cx="4191000" cy="2135070"/>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191000" cy="2135433"/>
                    </a:xfrm>
                    <a:prstGeom prst="rect">
                      <a:avLst/>
                    </a:prstGeom>
                  </pic:spPr>
                </pic:pic>
              </a:graphicData>
            </a:graphic>
          </wp:inline>
        </w:drawing>
      </w:r>
    </w:p>
    <w:p w14:paraId="23082797">
      <w:pPr>
        <w:spacing w:after="60" w:line="240" w:lineRule="auto"/>
        <w:jc w:val="center"/>
      </w:pPr>
      <w:r>
        <w:rPr>
          <w:rFonts w:ascii="Times New Roman" w:hAnsi="Times New Roman" w:eastAsia="宋体"/>
          <w:b w:val="0"/>
          <w:sz w:val="16"/>
        </w:rPr>
        <w:t>图 4-2  界面草图（一）· 像素校园主界面</w:t>
      </w:r>
    </w:p>
    <w:p w14:paraId="7166F747">
      <w:pPr>
        <w:spacing w:before="40" w:after="0" w:line="240" w:lineRule="auto"/>
        <w:jc w:val="center"/>
      </w:pPr>
      <w:r>
        <w:drawing>
          <wp:inline distT="0" distB="0" distL="114300" distR="114300">
            <wp:extent cx="3810000" cy="2511800"/>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810000" cy="2511804"/>
                    </a:xfrm>
                    <a:prstGeom prst="rect">
                      <a:avLst/>
                    </a:prstGeom>
                  </pic:spPr>
                </pic:pic>
              </a:graphicData>
            </a:graphic>
          </wp:inline>
        </w:drawing>
      </w:r>
    </w:p>
    <w:p w14:paraId="279055BB">
      <w:pPr>
        <w:spacing w:after="60" w:line="240" w:lineRule="auto"/>
        <w:jc w:val="center"/>
      </w:pPr>
      <w:r>
        <w:rPr>
          <w:rFonts w:ascii="Times New Roman" w:hAnsi="Times New Roman" w:eastAsia="宋体"/>
          <w:b w:val="0"/>
          <w:sz w:val="16"/>
        </w:rPr>
        <w:t>图 4-3  界面草图（二）· 算法哥示例界面</w:t>
      </w:r>
    </w:p>
    <w:p w14:paraId="0D7DE5D7">
      <w:pPr>
        <w:keepNext/>
        <w:spacing w:before="100" w:after="40"/>
        <w:outlineLvl w:val="0"/>
      </w:pPr>
      <w:bookmarkStart w:id="17" w:name="_Toc19133"/>
      <w:r>
        <w:rPr>
          <w:rFonts w:ascii="Times New Roman" w:hAnsi="Times New Roman" w:eastAsia="微软雅黑"/>
          <w:b/>
          <w:sz w:val="22"/>
        </w:rPr>
        <w:t>五、用户故事与验收标准</w:t>
      </w:r>
      <w:bookmarkEnd w:id="17"/>
    </w:p>
    <w:p w14:paraId="5B0425E7">
      <w:pPr>
        <w:ind w:firstLine="380"/>
      </w:pPr>
      <w:r>
        <w:rPr>
          <w:rFonts w:ascii="Times New Roman" w:hAnsi="Times New Roman" w:eastAsia="宋体"/>
          <w:b w:val="0"/>
          <w:sz w:val="18"/>
        </w:rPr>
        <w:t xml:space="preserve">本章共 10 条用户故事（要求不少于 8 条），覆盖导航、学业、算法、食堂、安保与通用六条主线。每条都写成“作为谁 / 想做什么 / 为了什么”，并给出可直接判定的验收标准（编号规则：US-&lt;主线&gt;-&lt;序号&gt;）。</w:t>
      </w:r>
    </w:p>
    <w:p w14:paraId="1F316CA7">
      <w:pPr>
        <w:spacing w:before="0" w:after="0"/>
        <w:ind w:firstLine="380"/>
      </w:pPr>
      <w:r>
        <w:rPr>
          <w:rFonts w:ascii="Times New Roman" w:hAnsi="Times New Roman" w:eastAsia="宋体"/>
          <w:b w:val="0"/>
          <w:sz w:val="18"/>
        </w:rPr>
        <w:t xml:space="preserve">每条故事都可回溯到问卷：各表「调研依据」列给出对应题号与关键数据（如 US-STU-02 → 第 16 题 79.04%「要过程不要答案」），汇总见附录 A.1.10 表 A-11。</w:t>
      </w:r>
    </w:p>
    <w:p w14:paraId="109A860A">
      <w:pPr>
        <w:keepNext/>
        <w:spacing w:before="60" w:after="20"/>
        <w:outlineLvl w:val="1"/>
      </w:pPr>
      <w:bookmarkStart w:id="18" w:name="_Toc20577"/>
      <w:r>
        <w:rPr>
          <w:rFonts w:ascii="Times New Roman" w:hAnsi="Times New Roman" w:eastAsia="微软雅黑"/>
          <w:b/>
          <w:sz w:val="20"/>
        </w:rPr>
        <w:t>5.1 导航主线（面向新生）</w:t>
      </w:r>
      <w:bookmarkEnd w:id="18"/>
    </w:p>
    <w:p w14:paraId="163C9FB2">
      <w:pPr>
        <w:keepNext/>
        <w:spacing w:before="40" w:after="10"/>
      </w:pPr>
      <w:r>
        <w:rPr>
          <w:rFonts w:ascii="Times New Roman" w:hAnsi="Times New Roman" w:eastAsia="宋体"/>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550"/>
        <w:gridCol w:w="2550"/>
        <w:gridCol w:w="2550"/>
        <w:gridCol w:w="2550"/>
      </w:tblGrid>
      <w:tr w14:paraId="56ED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972B14B">
            <w:pPr>
              <w:spacing w:after="0" w:line="240" w:lineRule="auto" w:before="0"/>
            </w:pPr>
            <w:r>
              <w:rPr>
                <w:rFonts w:ascii="Times New Roman" w:hAnsi="Times New Roman" w:eastAsia="宋体"/>
                <w:b/>
                <w:sz w:val="15"/>
              </w:rPr>
              <w:t>编号</w:t>
            </w:r>
          </w:p>
        </w:tc>
        <w:tc>
          <w:tcPr>
            <w:tcW w:w="2550" w:type="dxa"/>
            <w:shd w:val="clear" w:color="auto" w:fill="E8EEF7"/>
          </w:tcPr>
          <w:p w14:paraId="7C6C62EA">
            <w:pPr>
              <w:spacing w:after="0" w:line="240" w:lineRule="auto" w:before="0"/>
            </w:pPr>
            <w:r>
              <w:rPr>
                <w:rFonts w:ascii="Times New Roman" w:hAnsi="Times New Roman" w:eastAsia="宋体"/>
                <w:b/>
                <w:sz w:val="15"/>
              </w:rPr>
              <w:t>用户故事</w:t>
            </w:r>
          </w:p>
        </w:tc>
        <w:tc>
          <w:tcPr>
            <w:tcW w:w="2550" w:type="dxa"/>
            <w:shd w:val="clear" w:color="auto" w:fill="E8EEF7"/>
          </w:tcPr>
          <w:p w14:paraId="48C04F86">
            <w:pPr>
              <w:spacing w:after="0" w:line="240" w:lineRule="auto" w:before="0"/>
            </w:pPr>
            <w:r>
              <w:rPr>
                <w:rFonts w:ascii="Times New Roman" w:hAnsi="Times New Roman" w:eastAsia="宋体"/>
                <w:b/>
                <w:sz w:val="15"/>
              </w:rPr>
              <w:t>验收标准</w:t>
            </w:r>
          </w:p>
        </w:tc>
        <w:tc>
          <w:tcPr>
            <w:tcW w:w="2550" w:type="dxa"/>
            <w:shd w:val="clear" w:color="auto" w:fill="E8EEF7"/>
          </w:tcPr>
          <w:p w14:paraId="75CA1AF8">
            <w:pPr>
              <w:spacing w:before="0" w:after="0" w:line="240" w:lineRule="auto"/>
            </w:pPr>
            <w:r>
              <w:rPr>
                <w:rFonts w:ascii="Times New Roman" w:hAnsi="Times New Roman" w:eastAsia="宋体"/>
                <w:b/>
                <w:sz w:val="15"/>
                <w:szCs w:val="15"/>
              </w:rPr>
              <w:t>调研依据（问卷题 · 数据）</w:t>
            </w:r>
          </w:p>
        </w:tc>
      </w:tr>
      <w:tr w14:paraId="7D32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DF5CF4">
            <w:pPr>
              <w:spacing w:after="0" w:line="240" w:lineRule="auto" w:before="0"/>
            </w:pPr>
            <w:r>
              <w:rPr>
                <w:rFonts w:ascii="Times New Roman" w:hAnsi="Times New Roman" w:eastAsia="宋体"/>
                <w:b w:val="0"/>
                <w:sz w:val="15"/>
              </w:rPr>
              <w:t>US-NAV-01</w:t>
            </w:r>
          </w:p>
        </w:tc>
        <w:tc>
          <w:tcPr>
            <w:tcW w:w="2550" w:type="dxa"/>
          </w:tcPr>
          <w:p w14:paraId="4B223FB8">
            <w:pPr>
              <w:spacing w:after="0" w:line="240" w:lineRule="auto" w:before="0"/>
            </w:pPr>
            <w:r>
              <w:rPr>
                <w:rFonts w:ascii="Times New Roman" w:hAnsi="Times New Roman" w:eastAsia="宋体"/>
                <w:b w:val="0"/>
                <w:sz w:val="15"/>
              </w:rPr>
              <w:t>作为大一新生，我想在出生点就被一个校园志愿者认出来并主动招呼，这样我不用先琢磨界面就能知道该问谁</w:t>
            </w:r>
          </w:p>
        </w:tc>
        <w:tc>
          <w:tcPr>
            <w:tcW w:w="2550" w:type="dxa"/>
          </w:tcPr>
          <w:p w14:paraId="2222EE14">
            <w:pPr>
              <w:spacing w:after="0" w:line="240" w:lineRule="auto" w:before="0"/>
            </w:pPr>
            <w:r>
              <w:rPr>
                <w:rFonts w:ascii="Times New Roman" w:hAnsi="Times New Roman" w:eastAsia="宋体"/>
                <w:b w:val="0"/>
                <w:sz w:val="15"/>
              </w:rPr>
              <w:t>出生后 3 秒内，南门主路的向导 · 小北进入视野并显示可交互提示；他</w:t>
            </w:r>
            <w:r>
              <w:rPr>
                <w:rFonts w:ascii="Times New Roman" w:hAnsi="Times New Roman" w:eastAsia="宋体"/>
                <w:b/>
                <w:sz w:val="15"/>
              </w:rPr>
              <w:t>不主动搭话</w:t>
            </w:r>
            <w:r>
              <w:rPr>
                <w:rFonts w:ascii="Times New Roman" w:hAnsi="Times New Roman" w:eastAsia="宋体"/>
                <w:b w:val="0"/>
                <w:sz w:val="15"/>
              </w:rPr>
              <w:t>，但头顶提示符始终可见</w:t>
            </w:r>
          </w:p>
        </w:tc>
        <w:tc>
          <w:tcPr>
            <w:tcW w:w="2550" w:type="dxa"/>
          </w:tcPr>
          <w:p w14:paraId="2FF97875">
            <w:pPr>
              <w:spacing w:before="0" w:after="0" w:line="240" w:lineRule="auto"/>
            </w:pPr>
            <w:r>
              <w:rPr>
                <w:rFonts w:ascii="Times New Roman" w:hAnsi="Times New Roman" w:eastAsia="宋体"/>
                <w:sz w:val="15"/>
                <w:szCs w:val="15"/>
              </w:rPr>
              <w:t>第 1 题·玩过像素 / 模拟经营 74.19%；第 5 题·信息太分散 70.97%</w:t>
            </w:r>
          </w:p>
        </w:tc>
      </w:tr>
      <w:tr w14:paraId="04FB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C04C030">
            <w:pPr>
              <w:spacing w:after="0" w:line="240" w:lineRule="auto" w:before="0"/>
            </w:pPr>
            <w:r>
              <w:rPr>
                <w:rFonts w:ascii="Times New Roman" w:hAnsi="Times New Roman" w:eastAsia="宋体"/>
                <w:b w:val="0"/>
                <w:sz w:val="15"/>
              </w:rPr>
              <w:t>US-NAV-02</w:t>
            </w:r>
          </w:p>
        </w:tc>
        <w:tc>
          <w:tcPr>
            <w:tcW w:w="2550" w:type="dxa"/>
          </w:tcPr>
          <w:p w14:paraId="49F53EA8">
            <w:pPr>
              <w:spacing w:after="0" w:line="240" w:lineRule="auto" w:before="0"/>
            </w:pPr>
            <w:r>
              <w:rPr>
                <w:rFonts w:ascii="Times New Roman" w:hAnsi="Times New Roman" w:eastAsia="宋体"/>
                <w:b w:val="0"/>
                <w:sz w:val="15"/>
              </w:rPr>
              <w:t>作为不认路的新生，我想问“图书馆怎么走”并让他带路，这样我第一次去就能记住路线</w:t>
            </w:r>
          </w:p>
        </w:tc>
        <w:tc>
          <w:tcPr>
            <w:tcW w:w="2550" w:type="dxa"/>
          </w:tcPr>
          <w:p w14:paraId="711EE755">
            <w:pPr>
              <w:spacing w:after="0" w:line="240" w:lineRule="auto" w:before="0"/>
            </w:pPr>
            <w:r>
              <w:rPr>
                <w:rFonts w:ascii="Times New Roman" w:hAnsi="Times New Roman" w:eastAsia="宋体"/>
                <w:b w:val="0"/>
                <w:sz w:val="15"/>
              </w:rPr>
              <w:t>提问后返回文字路径（沿主路向北 → 经过思源楼 → 第二个路口右转），同时镜头飞向起点、整条路径高亮；玩家可跟随高亮走完全程</w:t>
            </w:r>
          </w:p>
        </w:tc>
        <w:tc>
          <w:tcPr>
            <w:tcW w:w="2550" w:type="dxa"/>
          </w:tcPr>
          <w:p w14:paraId="153D491E">
            <w:pPr>
              <w:spacing w:before="0" w:after="0" w:line="240" w:lineRule="auto"/>
            </w:pPr>
            <w:r>
              <w:rPr>
                <w:rFonts w:ascii="Times New Roman" w:hAnsi="Times New Roman" w:eastAsia="宋体"/>
                <w:sz w:val="15"/>
                <w:szCs w:val="15"/>
              </w:rPr>
              <w:t>第 9 题·路线高亮 59.68%、搜索地点 70.97%</w:t>
            </w:r>
          </w:p>
        </w:tc>
      </w:tr>
    </w:tbl>
    <w:p w14:paraId="50E50EB4">
      <w:pPr>
        <w:keepNext/>
        <w:spacing w:before="60" w:after="20"/>
        <w:outlineLvl w:val="1"/>
      </w:pPr>
      <w:bookmarkStart w:id="19" w:name="_Toc23660"/>
      <w:r>
        <w:rPr>
          <w:rFonts w:ascii="Times New Roman" w:hAnsi="Times New Roman" w:eastAsia="微软雅黑"/>
          <w:b/>
          <w:sz w:val="20"/>
        </w:rPr>
        <w:t>5.2 学业主线（保研 / 奖学金，重点软件学院）</w:t>
      </w:r>
      <w:bookmarkEnd w:id="19"/>
    </w:p>
    <w:p w14:paraId="30790171">
      <w:pPr>
        <w:keepNext/>
        <w:spacing w:before="40" w:after="10"/>
      </w:pPr>
      <w:r>
        <w:rPr>
          <w:rFonts w:ascii="Times New Roman" w:hAnsi="Times New Roman" w:eastAsia="宋体"/>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550"/>
        <w:gridCol w:w="2550"/>
        <w:gridCol w:w="2550"/>
        <w:gridCol w:w="2550"/>
      </w:tblGrid>
      <w:tr w14:paraId="4071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636A3895">
            <w:pPr>
              <w:spacing w:after="0" w:line="240" w:lineRule="auto" w:before="0"/>
            </w:pPr>
            <w:r>
              <w:rPr>
                <w:rFonts w:ascii="Times New Roman" w:hAnsi="Times New Roman" w:eastAsia="宋体"/>
                <w:b/>
                <w:sz w:val="15"/>
              </w:rPr>
              <w:t>编号</w:t>
            </w:r>
          </w:p>
        </w:tc>
        <w:tc>
          <w:tcPr>
            <w:tcW w:w="2550" w:type="dxa"/>
            <w:shd w:val="clear" w:color="auto" w:fill="E8EEF7"/>
          </w:tcPr>
          <w:p w14:paraId="587A569C">
            <w:pPr>
              <w:spacing w:after="0" w:line="240" w:lineRule="auto" w:before="0"/>
            </w:pPr>
            <w:r>
              <w:rPr>
                <w:rFonts w:ascii="Times New Roman" w:hAnsi="Times New Roman" w:eastAsia="宋体"/>
                <w:b/>
                <w:sz w:val="15"/>
              </w:rPr>
              <w:t>用户故事</w:t>
            </w:r>
          </w:p>
        </w:tc>
        <w:tc>
          <w:tcPr>
            <w:tcW w:w="2550" w:type="dxa"/>
            <w:shd w:val="clear" w:color="auto" w:fill="E8EEF7"/>
          </w:tcPr>
          <w:p w14:paraId="4A76C97B">
            <w:pPr>
              <w:spacing w:after="0" w:line="240" w:lineRule="auto" w:before="0"/>
            </w:pPr>
            <w:r>
              <w:rPr>
                <w:rFonts w:ascii="Times New Roman" w:hAnsi="Times New Roman" w:eastAsia="宋体"/>
                <w:b/>
                <w:sz w:val="15"/>
              </w:rPr>
              <w:t>验收标准</w:t>
            </w:r>
          </w:p>
        </w:tc>
        <w:tc>
          <w:tcPr>
            <w:tcW w:w="2550" w:type="dxa"/>
            <w:shd w:val="clear" w:color="auto" w:fill="E8EEF7"/>
          </w:tcPr>
          <w:p w14:paraId="4432996B">
            <w:pPr>
              <w:spacing w:before="0" w:after="0" w:line="240" w:lineRule="auto"/>
            </w:pPr>
            <w:r>
              <w:rPr>
                <w:rFonts w:ascii="Times New Roman" w:hAnsi="Times New Roman" w:eastAsia="宋体"/>
                <w:b/>
                <w:sz w:val="15"/>
                <w:szCs w:val="15"/>
              </w:rPr>
              <w:t>调研依据（问卷题 · 数据）</w:t>
            </w:r>
          </w:p>
        </w:tc>
      </w:tr>
      <w:tr w14:paraId="5AA3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5EA25E1">
            <w:pPr>
              <w:spacing w:after="0" w:line="240" w:lineRule="auto" w:before="0"/>
            </w:pPr>
            <w:r>
              <w:rPr>
                <w:rFonts w:ascii="Times New Roman" w:hAnsi="Times New Roman" w:eastAsia="宋体"/>
                <w:b w:val="0"/>
                <w:sz w:val="15"/>
              </w:rPr>
              <w:t>US-STU-01</w:t>
            </w:r>
          </w:p>
        </w:tc>
        <w:tc>
          <w:tcPr>
            <w:tcW w:w="2550" w:type="dxa"/>
          </w:tcPr>
          <w:p w14:paraId="489B00BF">
            <w:pPr>
              <w:spacing w:after="0" w:line="240" w:lineRule="auto" w:before="0"/>
            </w:pPr>
            <w:r>
              <w:rPr>
                <w:rFonts w:ascii="Times New Roman" w:hAnsi="Times New Roman" w:eastAsia="宋体"/>
                <w:b w:val="0"/>
                <w:sz w:val="15"/>
              </w:rPr>
              <w:t>作为想拿奖学金的软件学院学生，我想就课本里的具体概念提问并拿到带出处的答案，这样我能直接翻到原书对照</w:t>
            </w:r>
          </w:p>
        </w:tc>
        <w:tc>
          <w:tcPr>
            <w:tcW w:w="2550" w:type="dxa"/>
          </w:tcPr>
          <w:p w14:paraId="60E03259">
            <w:pPr>
              <w:spacing w:after="0" w:line="240" w:lineRule="auto" w:before="0"/>
            </w:pPr>
            <w:r>
              <w:rPr>
                <w:rFonts w:ascii="Times New Roman" w:hAnsi="Times New Roman" w:eastAsia="宋体"/>
                <w:b w:val="0"/>
                <w:sz w:val="15"/>
              </w:rPr>
              <w:t>答案后附章节与页码，能按该出处在地图上找到对应知识点卡片；连续追问两轮不丢上下文</w:t>
            </w:r>
          </w:p>
        </w:tc>
        <w:tc>
          <w:tcPr>
            <w:tcW w:w="2550" w:type="dxa"/>
          </w:tcPr>
          <w:p w14:paraId="145F2643">
            <w:pPr>
              <w:spacing w:before="0" w:after="0" w:line="240" w:lineRule="auto"/>
            </w:pPr>
            <w:r>
              <w:rPr>
                <w:rFonts w:ascii="Times New Roman" w:hAnsi="Times New Roman" w:eastAsia="宋体"/>
                <w:sz w:val="15"/>
                <w:szCs w:val="15"/>
              </w:rPr>
              <w:t>第 7 题·必须有出处 59.68%（均值 4.27）；第 14 题·教材难懂 53.23%</w:t>
            </w:r>
          </w:p>
        </w:tc>
      </w:tr>
      <w:tr w14:paraId="1C2B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A5A67FE">
            <w:pPr>
              <w:spacing w:after="0" w:line="240" w:lineRule="auto" w:before="0"/>
            </w:pPr>
            <w:r>
              <w:rPr>
                <w:rFonts w:ascii="Times New Roman" w:hAnsi="Times New Roman" w:eastAsia="宋体"/>
                <w:b w:val="0"/>
                <w:sz w:val="15"/>
              </w:rPr>
              <w:t>US-STU-02</w:t>
            </w:r>
          </w:p>
        </w:tc>
        <w:tc>
          <w:tcPr>
            <w:tcW w:w="2550" w:type="dxa"/>
          </w:tcPr>
          <w:p w14:paraId="47AA5885">
            <w:pPr>
              <w:spacing w:after="0" w:line="240" w:lineRule="auto" w:before="0"/>
            </w:pPr>
            <w:r>
              <w:rPr>
                <w:rFonts w:ascii="Times New Roman" w:hAnsi="Times New Roman" w:eastAsia="宋体"/>
                <w:b w:val="0"/>
                <w:sz w:val="15"/>
              </w:rPr>
              <w:t>作为备考的学生，我想让学霸哥分步讲解一道难题而不是直接给答案，这样我能学会解法</w:t>
            </w:r>
          </w:p>
        </w:tc>
        <w:tc>
          <w:tcPr>
            <w:tcW w:w="2550" w:type="dxa"/>
          </w:tcPr>
          <w:p w14:paraId="57202A0E">
            <w:pPr>
              <w:spacing w:after="0" w:line="240" w:lineRule="auto" w:before="0"/>
            </w:pPr>
            <w:r>
              <w:rPr>
                <w:rFonts w:ascii="Times New Roman" w:hAnsi="Times New Roman" w:eastAsia="宋体"/>
                <w:b w:val="0"/>
                <w:sz w:val="15"/>
              </w:rPr>
              <w:t>输出分步过程（思路 → 步骤 → 易错点），首步不直接给最终结果；追问“第二步为什么”能就上一步展开</w:t>
            </w:r>
          </w:p>
        </w:tc>
        <w:tc>
          <w:tcPr>
            <w:tcW w:w="2550" w:type="dxa"/>
          </w:tcPr>
          <w:p w14:paraId="7B1E4283">
            <w:pPr>
              <w:spacing w:before="0" w:after="0" w:line="240" w:lineRule="auto"/>
            </w:pPr>
            <w:r>
              <w:rPr>
                <w:rFonts w:ascii="Times New Roman" w:hAnsi="Times New Roman" w:eastAsia="宋体"/>
                <w:sz w:val="15"/>
                <w:szCs w:val="15"/>
              </w:rPr>
              <w:t>第 16 题·要过程不要答案 79.04%（先讲原理 48.39% + 逐步提示 30.65%）</w:t>
            </w:r>
          </w:p>
        </w:tc>
      </w:tr>
    </w:tbl>
    <w:p w14:paraId="61D5AD85">
      <w:pPr>
        <w:keepNext/>
        <w:spacing w:before="60" w:after="20"/>
        <w:outlineLvl w:val="1"/>
      </w:pPr>
      <w:bookmarkStart w:id="20" w:name="_Toc2650"/>
      <w:r>
        <w:rPr>
          <w:rFonts w:ascii="Times New Roman" w:hAnsi="Times New Roman" w:eastAsia="微软雅黑"/>
          <w:b/>
          <w:sz w:val="20"/>
        </w:rPr>
        <w:t>5.3 算法与就职主线（竞赛 / 复试 / 毕业季）</w:t>
      </w:r>
      <w:bookmarkEnd w:id="20"/>
    </w:p>
    <w:p w14:paraId="1ABD5C79">
      <w:pPr>
        <w:keepNext/>
        <w:spacing w:before="40" w:after="10"/>
      </w:pPr>
      <w:r>
        <w:rPr>
          <w:rFonts w:ascii="Times New Roman" w:hAnsi="Times New Roman" w:eastAsia="宋体"/>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550"/>
        <w:gridCol w:w="2550"/>
        <w:gridCol w:w="2550"/>
        <w:gridCol w:w="2550"/>
      </w:tblGrid>
      <w:tr w14:paraId="65C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C61D254">
            <w:pPr>
              <w:spacing w:after="0" w:line="240" w:lineRule="auto" w:before="0"/>
            </w:pPr>
            <w:r>
              <w:rPr>
                <w:rFonts w:ascii="Times New Roman" w:hAnsi="Times New Roman" w:eastAsia="宋体"/>
                <w:b/>
                <w:sz w:val="15"/>
              </w:rPr>
              <w:t>编号</w:t>
            </w:r>
          </w:p>
        </w:tc>
        <w:tc>
          <w:tcPr>
            <w:tcW w:w="2550" w:type="dxa"/>
            <w:shd w:val="clear" w:color="auto" w:fill="E8EEF7"/>
          </w:tcPr>
          <w:p w14:paraId="18755F66">
            <w:pPr>
              <w:spacing w:after="0" w:line="240" w:lineRule="auto" w:before="0"/>
            </w:pPr>
            <w:r>
              <w:rPr>
                <w:rFonts w:ascii="Times New Roman" w:hAnsi="Times New Roman" w:eastAsia="宋体"/>
                <w:b/>
                <w:sz w:val="15"/>
              </w:rPr>
              <w:t>用户故事</w:t>
            </w:r>
          </w:p>
        </w:tc>
        <w:tc>
          <w:tcPr>
            <w:tcW w:w="2550" w:type="dxa"/>
            <w:shd w:val="clear" w:color="auto" w:fill="E8EEF7"/>
          </w:tcPr>
          <w:p w14:paraId="2AD45A41">
            <w:pPr>
              <w:spacing w:after="0" w:line="240" w:lineRule="auto" w:before="0"/>
            </w:pPr>
            <w:r>
              <w:rPr>
                <w:rFonts w:ascii="Times New Roman" w:hAnsi="Times New Roman" w:eastAsia="宋体"/>
                <w:b/>
                <w:sz w:val="15"/>
              </w:rPr>
              <w:t>验收标准</w:t>
            </w:r>
          </w:p>
        </w:tc>
        <w:tc>
          <w:tcPr>
            <w:tcW w:w="2550" w:type="dxa"/>
            <w:shd w:val="clear" w:color="auto" w:fill="E8EEF7"/>
          </w:tcPr>
          <w:p w14:paraId="02F26A17">
            <w:pPr>
              <w:spacing w:before="0" w:after="0" w:line="240" w:lineRule="auto"/>
            </w:pPr>
            <w:r>
              <w:rPr>
                <w:rFonts w:ascii="Times New Roman" w:hAnsi="Times New Roman" w:eastAsia="宋体"/>
                <w:b/>
                <w:sz w:val="15"/>
                <w:szCs w:val="15"/>
              </w:rPr>
              <w:t>调研依据（问卷题 · 数据）</w:t>
            </w:r>
          </w:p>
        </w:tc>
      </w:tr>
      <w:tr w14:paraId="2B98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2331AC5">
            <w:pPr>
              <w:spacing w:after="0" w:line="240" w:lineRule="auto" w:before="0"/>
            </w:pPr>
            <w:r>
              <w:rPr>
                <w:rFonts w:ascii="Times New Roman" w:hAnsi="Times New Roman" w:eastAsia="宋体"/>
                <w:b w:val="0"/>
                <w:sz w:val="15"/>
              </w:rPr>
              <w:t>US-ALG-01</w:t>
            </w:r>
          </w:p>
        </w:tc>
        <w:tc>
          <w:tcPr>
            <w:tcW w:w="2550" w:type="dxa"/>
          </w:tcPr>
          <w:p w14:paraId="28253387">
            <w:pPr>
              <w:spacing w:after="0" w:line="240" w:lineRule="auto" w:before="0"/>
            </w:pPr>
            <w:r>
              <w:rPr>
                <w:rFonts w:ascii="Times New Roman" w:hAnsi="Times New Roman" w:eastAsia="宋体"/>
                <w:b w:val="0"/>
                <w:sz w:val="15"/>
              </w:rPr>
              <w:t>作为刷题的学生，我想在机房直接写代码并提交判定，这样我不用切换到别的平台</w:t>
            </w:r>
          </w:p>
        </w:tc>
        <w:tc>
          <w:tcPr>
            <w:tcW w:w="2550" w:type="dxa"/>
          </w:tcPr>
          <w:p w14:paraId="04799F9B">
            <w:pPr>
              <w:spacing w:after="0" w:line="240" w:lineRule="auto" w:before="0"/>
            </w:pPr>
            <w:r>
              <w:rPr>
                <w:rFonts w:ascii="Times New Roman" w:hAnsi="Times New Roman" w:eastAsia="宋体"/>
                <w:b w:val="0"/>
                <w:sz w:val="15"/>
              </w:rPr>
              <w:t>编辑器可写可高亮可补全；提交后由沙箱返回判定结果（通过 / 出错用例），</w:t>
            </w:r>
            <w:r>
              <w:rPr>
                <w:rFonts w:ascii="Times New Roman" w:hAnsi="Times New Roman" w:eastAsia="宋体"/>
                <w:b/>
                <w:sz w:val="15"/>
              </w:rPr>
              <w:t>判定过程不经过 LLM</w:t>
            </w:r>
          </w:p>
        </w:tc>
        <w:tc>
          <w:tcPr>
            <w:tcW w:w="2550" w:type="dxa"/>
          </w:tcPr>
          <w:p w14:paraId="4C9DBA6F">
            <w:pPr>
              <w:spacing w:before="0" w:after="0" w:line="240" w:lineRule="auto"/>
            </w:pPr>
            <w:r>
              <w:rPr>
                <w:rFonts w:ascii="Times New Roman" w:hAnsi="Times New Roman" w:eastAsia="宋体"/>
                <w:sz w:val="15"/>
                <w:szCs w:val="15"/>
              </w:rPr>
              <w:t>第 19 题·真判题 56.45%；第 18 题·LeetCode 59.68%</w:t>
            </w:r>
          </w:p>
        </w:tc>
      </w:tr>
      <w:tr w14:paraId="7002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3B8E87B">
            <w:pPr>
              <w:spacing w:after="0" w:line="240" w:lineRule="auto" w:before="0"/>
            </w:pPr>
            <w:r>
              <w:rPr>
                <w:rFonts w:ascii="Times New Roman" w:hAnsi="Times New Roman" w:eastAsia="宋体"/>
                <w:b w:val="0"/>
                <w:sz w:val="15"/>
              </w:rPr>
              <w:t>US-ALG-03</w:t>
            </w:r>
          </w:p>
        </w:tc>
        <w:tc>
          <w:tcPr>
            <w:tcW w:w="2550" w:type="dxa"/>
          </w:tcPr>
          <w:p w14:paraId="72539AB1">
            <w:pPr>
              <w:spacing w:after="0" w:line="240" w:lineRule="auto" w:before="0"/>
            </w:pPr>
            <w:r>
              <w:rPr>
                <w:rFonts w:ascii="Times New Roman" w:hAnsi="Times New Roman" w:eastAsia="宋体"/>
                <w:b w:val="0"/>
                <w:sz w:val="15"/>
              </w:rPr>
              <w:t>作为准备复试的学生，我想看自己的错题归因，这样我知道自己弱在哪个知识点</w:t>
            </w:r>
          </w:p>
        </w:tc>
        <w:tc>
          <w:tcPr>
            <w:tcW w:w="2550" w:type="dxa"/>
          </w:tcPr>
          <w:p w14:paraId="4681BC14">
            <w:pPr>
              <w:spacing w:after="0" w:line="240" w:lineRule="auto" w:before="0"/>
            </w:pPr>
            <w:r>
              <w:rPr>
                <w:rFonts w:ascii="Times New Roman" w:hAnsi="Times New Roman" w:eastAsia="宋体"/>
                <w:b w:val="0"/>
                <w:sz w:val="15"/>
              </w:rPr>
              <w:t>按测试点归类错误类型（边界 / 复杂度 / 逻辑），给出对应知识点与推荐题单；归因依据是判题结果而非模型猜测</w:t>
            </w:r>
          </w:p>
        </w:tc>
        <w:tc>
          <w:tcPr>
            <w:tcW w:w="2550" w:type="dxa"/>
          </w:tcPr>
          <w:p w14:paraId="3D4FC3C7">
            <w:pPr>
              <w:spacing w:before="0" w:after="0" w:line="240" w:lineRule="auto"/>
            </w:pPr>
            <w:r>
              <w:rPr>
                <w:rFonts w:ascii="Times New Roman" w:hAnsi="Times New Roman" w:eastAsia="宋体"/>
                <w:sz w:val="15"/>
                <w:szCs w:val="15"/>
              </w:rPr>
              <w:t>第 19 题·学情分析 54.84%；第 21 题·均值 4.31</w:t>
            </w:r>
          </w:p>
        </w:tc>
      </w:tr>
    </w:tbl>
    <w:p w14:paraId="1F084A42">
      <w:pPr>
        <w:keepNext/>
        <w:spacing w:before="60" w:after="20"/>
        <w:outlineLvl w:val="1"/>
      </w:pPr>
      <w:bookmarkStart w:id="21" w:name="_Toc20370"/>
      <w:r>
        <w:rPr>
          <w:rFonts w:ascii="Times New Roman" w:hAnsi="Times New Roman" w:eastAsia="微软雅黑"/>
          <w:b/>
          <w:sz w:val="20"/>
        </w:rPr>
        <w:t>5.4 食堂主线（全校）</w:t>
      </w:r>
      <w:bookmarkEnd w:id="21"/>
    </w:p>
    <w:p w14:paraId="20E4A82C">
      <w:pPr>
        <w:keepNext/>
        <w:spacing w:before="40" w:after="10"/>
      </w:pPr>
      <w:r>
        <w:rPr>
          <w:rFonts w:ascii="Times New Roman" w:hAnsi="Times New Roman" w:eastAsia="宋体"/>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550"/>
        <w:gridCol w:w="2550"/>
        <w:gridCol w:w="2550"/>
        <w:gridCol w:w="2550"/>
      </w:tblGrid>
      <w:tr w14:paraId="247E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435B8E0">
            <w:pPr>
              <w:spacing w:after="0" w:line="240" w:lineRule="auto" w:before="0"/>
            </w:pPr>
            <w:r>
              <w:rPr>
                <w:rFonts w:ascii="Times New Roman" w:hAnsi="Times New Roman" w:eastAsia="宋体"/>
                <w:b/>
                <w:sz w:val="15"/>
              </w:rPr>
              <w:t>编号</w:t>
            </w:r>
          </w:p>
        </w:tc>
        <w:tc>
          <w:tcPr>
            <w:tcW w:w="2550" w:type="dxa"/>
            <w:shd w:val="clear" w:color="auto" w:fill="E8EEF7"/>
          </w:tcPr>
          <w:p w14:paraId="4DAE8D95">
            <w:pPr>
              <w:spacing w:after="0" w:line="240" w:lineRule="auto" w:before="0"/>
            </w:pPr>
            <w:r>
              <w:rPr>
                <w:rFonts w:ascii="Times New Roman" w:hAnsi="Times New Roman" w:eastAsia="宋体"/>
                <w:b/>
                <w:sz w:val="15"/>
              </w:rPr>
              <w:t>用户故事</w:t>
            </w:r>
          </w:p>
        </w:tc>
        <w:tc>
          <w:tcPr>
            <w:tcW w:w="2550" w:type="dxa"/>
            <w:shd w:val="clear" w:color="auto" w:fill="E8EEF7"/>
          </w:tcPr>
          <w:p w14:paraId="637BB840">
            <w:pPr>
              <w:spacing w:after="0" w:line="240" w:lineRule="auto" w:before="0"/>
            </w:pPr>
            <w:r>
              <w:rPr>
                <w:rFonts w:ascii="Times New Roman" w:hAnsi="Times New Roman" w:eastAsia="宋体"/>
                <w:b/>
                <w:sz w:val="15"/>
              </w:rPr>
              <w:t>验收标准</w:t>
            </w:r>
          </w:p>
        </w:tc>
        <w:tc>
          <w:tcPr>
            <w:tcW w:w="2550" w:type="dxa"/>
            <w:shd w:val="clear" w:color="auto" w:fill="E8EEF7"/>
          </w:tcPr>
          <w:p w14:paraId="61CCC395">
            <w:pPr>
              <w:spacing w:before="0" w:after="0" w:line="240" w:lineRule="auto"/>
            </w:pPr>
            <w:r>
              <w:rPr>
                <w:rFonts w:ascii="Times New Roman" w:hAnsi="Times New Roman" w:eastAsia="宋体"/>
                <w:b/>
                <w:sz w:val="15"/>
                <w:szCs w:val="15"/>
              </w:rPr>
              <w:t>调研依据（问卷题 · 数据）</w:t>
            </w:r>
          </w:p>
        </w:tc>
      </w:tr>
      <w:tr w14:paraId="448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7F125A">
            <w:pPr>
              <w:spacing w:after="0" w:line="240" w:lineRule="auto" w:before="0"/>
            </w:pPr>
            <w:r>
              <w:rPr>
                <w:rFonts w:ascii="Times New Roman" w:hAnsi="Times New Roman" w:eastAsia="宋体"/>
                <w:b w:val="0"/>
                <w:sz w:val="15"/>
              </w:rPr>
              <w:t>US-CAN-01</w:t>
            </w:r>
          </w:p>
        </w:tc>
        <w:tc>
          <w:tcPr>
            <w:tcW w:w="2550" w:type="dxa"/>
          </w:tcPr>
          <w:p w14:paraId="2EA56244">
            <w:pPr>
              <w:spacing w:after="0" w:line="240" w:lineRule="auto" w:before="0"/>
            </w:pPr>
            <w:r>
              <w:rPr>
                <w:rFonts w:ascii="Times New Roman" w:hAnsi="Times New Roman" w:eastAsia="宋体"/>
                <w:b w:val="0"/>
                <w:sz w:val="15"/>
              </w:rPr>
              <w:t>作为中午赶时间的同学，我想问“哪个窗口划算/好吃”，这样我不用逐个走过去看</w:t>
            </w:r>
          </w:p>
        </w:tc>
        <w:tc>
          <w:tcPr>
            <w:tcW w:w="2550" w:type="dxa"/>
          </w:tcPr>
          <w:p w14:paraId="19E705A9">
            <w:pPr>
              <w:spacing w:after="0" w:line="240" w:lineRule="auto" w:before="0"/>
            </w:pPr>
            <w:r>
              <w:rPr>
                <w:rFonts w:ascii="Times New Roman" w:hAnsi="Times New Roman" w:eastAsia="宋体"/>
                <w:b w:val="0"/>
                <w:sz w:val="15"/>
              </w:rPr>
              <w:t>返回窗口级事实（价格区间、供餐时间）与口碑档位；口碑用 5 档色阶呈现，不用数字堆砌</w:t>
            </w:r>
          </w:p>
        </w:tc>
        <w:tc>
          <w:tcPr>
            <w:tcW w:w="2550" w:type="dxa"/>
          </w:tcPr>
          <w:p w14:paraId="5F962117">
            <w:pPr>
              <w:spacing w:before="0" w:after="0" w:line="240" w:lineRule="auto"/>
            </w:pPr>
            <w:r>
              <w:rPr>
                <w:rFonts w:ascii="Times New Roman" w:hAnsi="Times New Roman" w:eastAsia="宋体"/>
                <w:sz w:val="15"/>
                <w:szCs w:val="15"/>
              </w:rPr>
              <w:t>第 10 题·口味 7.16、价格 6.34；第 12 题·价格 74.19%</w:t>
            </w:r>
          </w:p>
        </w:tc>
      </w:tr>
    </w:tbl>
    <w:p w14:paraId="61A91A44">
      <w:pPr>
        <w:keepNext/>
        <w:spacing w:before="60" w:after="20"/>
        <w:outlineLvl w:val="1"/>
      </w:pPr>
      <w:bookmarkStart w:id="22" w:name="_Toc853"/>
      <w:r>
        <w:rPr>
          <w:rFonts w:ascii="Times New Roman" w:hAnsi="Times New Roman" w:eastAsia="微软雅黑"/>
          <w:b/>
          <w:sz w:val="20"/>
        </w:rPr>
        <w:t>5.5 安保主线（全校）</w:t>
      </w:r>
      <w:bookmarkEnd w:id="22"/>
    </w:p>
    <w:p w14:paraId="592996AD">
      <w:pPr>
        <w:keepNext/>
        <w:spacing w:before="40" w:after="10"/>
      </w:pPr>
      <w:r>
        <w:rPr>
          <w:rFonts w:ascii="Times New Roman" w:hAnsi="Times New Roman" w:eastAsia="宋体"/>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550"/>
        <w:gridCol w:w="2550"/>
        <w:gridCol w:w="2550"/>
        <w:gridCol w:w="2550"/>
      </w:tblGrid>
      <w:tr w14:paraId="63D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39C12CCE">
            <w:pPr>
              <w:spacing w:after="0" w:line="240" w:lineRule="auto" w:before="0"/>
            </w:pPr>
            <w:r>
              <w:rPr>
                <w:rFonts w:ascii="Times New Roman" w:hAnsi="Times New Roman" w:eastAsia="宋体"/>
                <w:b/>
                <w:sz w:val="15"/>
              </w:rPr>
              <w:t>编号</w:t>
            </w:r>
          </w:p>
        </w:tc>
        <w:tc>
          <w:tcPr>
            <w:tcW w:w="2550" w:type="dxa"/>
            <w:shd w:val="clear" w:color="auto" w:fill="E8EEF7"/>
          </w:tcPr>
          <w:p w14:paraId="3ECC20D4">
            <w:pPr>
              <w:spacing w:after="0" w:line="240" w:lineRule="auto" w:before="0"/>
            </w:pPr>
            <w:r>
              <w:rPr>
                <w:rFonts w:ascii="Times New Roman" w:hAnsi="Times New Roman" w:eastAsia="宋体"/>
                <w:b/>
                <w:sz w:val="15"/>
              </w:rPr>
              <w:t>用户故事</w:t>
            </w:r>
          </w:p>
        </w:tc>
        <w:tc>
          <w:tcPr>
            <w:tcW w:w="2550" w:type="dxa"/>
            <w:shd w:val="clear" w:color="auto" w:fill="E8EEF7"/>
          </w:tcPr>
          <w:p w14:paraId="5C5098C8">
            <w:pPr>
              <w:spacing w:after="0" w:line="240" w:lineRule="auto" w:before="0"/>
            </w:pPr>
            <w:r>
              <w:rPr>
                <w:rFonts w:ascii="Times New Roman" w:hAnsi="Times New Roman" w:eastAsia="宋体"/>
                <w:b/>
                <w:sz w:val="15"/>
              </w:rPr>
              <w:t>验收标准</w:t>
            </w:r>
          </w:p>
        </w:tc>
        <w:tc>
          <w:tcPr>
            <w:tcW w:w="2550" w:type="dxa"/>
            <w:shd w:val="clear" w:color="auto" w:fill="E8EEF7"/>
          </w:tcPr>
          <w:p w14:paraId="63D07E6A">
            <w:pPr>
              <w:spacing w:before="0" w:after="0" w:line="240" w:lineRule="auto"/>
            </w:pPr>
            <w:r>
              <w:rPr>
                <w:rFonts w:ascii="Times New Roman" w:hAnsi="Times New Roman" w:eastAsia="宋体"/>
                <w:b/>
                <w:sz w:val="15"/>
                <w:szCs w:val="15"/>
              </w:rPr>
              <w:t>调研依据（问卷题 · 数据）</w:t>
            </w:r>
          </w:p>
        </w:tc>
      </w:tr>
      <w:tr w14:paraId="791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197C960">
            <w:pPr>
              <w:spacing w:after="0" w:line="240" w:lineRule="auto" w:before="0"/>
            </w:pPr>
            <w:r>
              <w:rPr>
                <w:rFonts w:ascii="Times New Roman" w:hAnsi="Times New Roman" w:eastAsia="宋体"/>
                <w:b w:val="0"/>
                <w:sz w:val="15"/>
              </w:rPr>
              <w:t>US-SEC-01</w:t>
            </w:r>
          </w:p>
        </w:tc>
        <w:tc>
          <w:tcPr>
            <w:tcW w:w="2550" w:type="dxa"/>
          </w:tcPr>
          <w:p w14:paraId="2EEF31F8">
            <w:pPr>
              <w:spacing w:after="0" w:line="240" w:lineRule="auto" w:before="0"/>
            </w:pPr>
            <w:r>
              <w:rPr>
                <w:rFonts w:ascii="Times New Roman" w:hAnsi="Times New Roman" w:eastAsia="宋体"/>
                <w:b w:val="0"/>
                <w:sz w:val="15"/>
              </w:rPr>
              <w:t>作为丢了东西的同学，我想描述东西和丢失地点就让老丁帮我对上招领，这样我不用在群里反复刷屏</w:t>
            </w:r>
          </w:p>
        </w:tc>
        <w:tc>
          <w:tcPr>
            <w:tcW w:w="2550" w:type="dxa"/>
          </w:tcPr>
          <w:p w14:paraId="45C90EDB">
            <w:pPr>
              <w:spacing w:after="0" w:line="240" w:lineRule="auto" w:before="0"/>
            </w:pPr>
            <w:r>
              <w:rPr>
                <w:rFonts w:ascii="Times New Roman" w:hAnsi="Times New Roman" w:eastAsia="宋体"/>
                <w:b w:val="0"/>
                <w:sz w:val="15"/>
              </w:rPr>
              <w:t>按物品 / 地点 / 时间 / 描述四维匹配返回候选清单及相似度排序；无候选时明确说明并登记为寻物记录</w:t>
            </w:r>
          </w:p>
        </w:tc>
        <w:tc>
          <w:tcPr>
            <w:tcW w:w="2550" w:type="dxa"/>
          </w:tcPr>
          <w:p w14:paraId="066B870E">
            <w:pPr>
              <w:spacing w:before="0" w:after="0" w:line="240" w:lineRule="auto"/>
            </w:pPr>
            <w:r>
              <w:rPr>
                <w:rFonts w:ascii="Times New Roman" w:hAnsi="Times New Roman" w:eastAsia="宋体"/>
                <w:sz w:val="15"/>
                <w:szCs w:val="15"/>
              </w:rPr>
              <w:t>第 13 题·校园墙 64.52%、保卫处 62.90%；第 3 题·失物招领 9.68%</w:t>
            </w:r>
          </w:p>
        </w:tc>
      </w:tr>
    </w:tbl>
    <w:p w14:paraId="7E2480E8">
      <w:pPr>
        <w:keepNext/>
        <w:spacing w:before="60" w:after="20"/>
        <w:outlineLvl w:val="1"/>
      </w:pPr>
      <w:bookmarkStart w:id="23" w:name="_Toc19575"/>
      <w:r>
        <w:rPr>
          <w:rFonts w:ascii="Times New Roman" w:hAnsi="Times New Roman" w:eastAsia="微软雅黑"/>
          <w:b/>
          <w:sz w:val="20"/>
        </w:rPr>
        <w:t>5.6 通用与游玩主线</w:t>
      </w:r>
      <w:bookmarkEnd w:id="23"/>
    </w:p>
    <w:p w14:paraId="16E43B49">
      <w:pPr>
        <w:keepNext/>
        <w:spacing w:before="40" w:after="10"/>
      </w:pPr>
      <w:r>
        <w:rPr>
          <w:rFonts w:ascii="Times New Roman" w:hAnsi="Times New Roman" w:eastAsia="宋体"/>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550"/>
        <w:gridCol w:w="2550"/>
        <w:gridCol w:w="2550"/>
        <w:gridCol w:w="2550"/>
      </w:tblGrid>
      <w:tr w14:paraId="14CB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A8B2B6E">
            <w:pPr>
              <w:spacing w:after="0" w:line="240" w:lineRule="auto" w:before="0"/>
            </w:pPr>
            <w:r>
              <w:rPr>
                <w:rFonts w:ascii="Times New Roman" w:hAnsi="Times New Roman" w:eastAsia="宋体"/>
                <w:b/>
                <w:sz w:val="15"/>
              </w:rPr>
              <w:t>编号</w:t>
            </w:r>
          </w:p>
        </w:tc>
        <w:tc>
          <w:tcPr>
            <w:tcW w:w="2550" w:type="dxa"/>
            <w:shd w:val="clear" w:color="auto" w:fill="E8EEF7"/>
          </w:tcPr>
          <w:p w14:paraId="21D89EE6">
            <w:pPr>
              <w:spacing w:after="0" w:line="240" w:lineRule="auto" w:before="0"/>
            </w:pPr>
            <w:r>
              <w:rPr>
                <w:rFonts w:ascii="Times New Roman" w:hAnsi="Times New Roman" w:eastAsia="宋体"/>
                <w:b/>
                <w:sz w:val="15"/>
              </w:rPr>
              <w:t>用户故事</w:t>
            </w:r>
          </w:p>
        </w:tc>
        <w:tc>
          <w:tcPr>
            <w:tcW w:w="2550" w:type="dxa"/>
            <w:shd w:val="clear" w:color="auto" w:fill="E8EEF7"/>
          </w:tcPr>
          <w:p w14:paraId="017765A5">
            <w:pPr>
              <w:spacing w:after="0" w:line="240" w:lineRule="auto" w:before="0"/>
            </w:pPr>
            <w:r>
              <w:rPr>
                <w:rFonts w:ascii="Times New Roman" w:hAnsi="Times New Roman" w:eastAsia="宋体"/>
                <w:b/>
                <w:sz w:val="15"/>
              </w:rPr>
              <w:t>验收标准</w:t>
            </w:r>
          </w:p>
        </w:tc>
        <w:tc>
          <w:tcPr>
            <w:tcW w:w="2550" w:type="dxa"/>
            <w:shd w:val="clear" w:color="auto" w:fill="E8EEF7"/>
          </w:tcPr>
          <w:p w14:paraId="2E648BE1">
            <w:pPr>
              <w:spacing w:before="0" w:after="0" w:line="240" w:lineRule="auto"/>
            </w:pPr>
            <w:r>
              <w:rPr>
                <w:rFonts w:ascii="Times New Roman" w:hAnsi="Times New Roman" w:eastAsia="宋体"/>
                <w:b/>
                <w:sz w:val="15"/>
                <w:szCs w:val="15"/>
              </w:rPr>
              <w:t>调研依据（问卷题 · 数据）</w:t>
            </w:r>
          </w:p>
        </w:tc>
      </w:tr>
      <w:tr w14:paraId="69E2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8C88FA">
            <w:pPr>
              <w:spacing w:after="0" w:line="240" w:lineRule="auto" w:before="0"/>
            </w:pPr>
            <w:r>
              <w:rPr>
                <w:rFonts w:ascii="Times New Roman" w:hAnsi="Times New Roman" w:eastAsia="宋体"/>
                <w:b w:val="0"/>
                <w:sz w:val="15"/>
              </w:rPr>
              <w:t>US-GEN-01</w:t>
            </w:r>
          </w:p>
        </w:tc>
        <w:tc>
          <w:tcPr>
            <w:tcW w:w="2550" w:type="dxa"/>
          </w:tcPr>
          <w:p w14:paraId="38BEE02B">
            <w:pPr>
              <w:spacing w:after="0" w:line="240" w:lineRule="auto" w:before="0"/>
            </w:pPr>
            <w:r>
              <w:rPr>
                <w:rFonts w:ascii="Times New Roman" w:hAnsi="Times New Roman" w:eastAsia="宋体"/>
                <w:b w:val="0"/>
                <w:sz w:val="15"/>
              </w:rPr>
              <w:t>作为课间想放松的同学，我想在地图上自由走动并进出室内，这样校园是真的可以逛的</w:t>
            </w:r>
          </w:p>
        </w:tc>
        <w:tc>
          <w:tcPr>
            <w:tcW w:w="2550" w:type="dxa"/>
          </w:tcPr>
          <w:p w14:paraId="48B20485">
            <w:pPr>
              <w:spacing w:after="0" w:line="240" w:lineRule="auto" w:before="0"/>
            </w:pPr>
            <w:r>
              <w:rPr>
                <w:rFonts w:ascii="Times New Roman" w:hAnsi="Times New Roman" w:eastAsia="宋体"/>
                <w:b w:val="0"/>
                <w:sz w:val="15"/>
              </w:rPr>
              <w:t>WASD 八向行走、滚轮缩放 25%–3x；走到门口自动切换场景且出门不回弹；全程稳定 60 fps</w:t>
            </w:r>
          </w:p>
        </w:tc>
        <w:tc>
          <w:tcPr>
            <w:tcW w:w="2550" w:type="dxa"/>
          </w:tcPr>
          <w:p w14:paraId="480062C3">
            <w:pPr>
              <w:spacing w:before="0" w:after="0" w:line="240" w:lineRule="auto"/>
            </w:pPr>
            <w:r>
              <w:rPr>
                <w:rFonts w:ascii="Times New Roman" w:hAnsi="Times New Roman" w:eastAsia="宋体"/>
                <w:sz w:val="15"/>
                <w:szCs w:val="15"/>
              </w:rPr>
              <w:t>第 1 题·玩过像素 / 模拟经营 74.19%；第 2 题·手机 80.65%、笔记本 79.03%</w:t>
            </w:r>
          </w:p>
        </w:tc>
      </w:tr>
      <w:tr w14:paraId="36A2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412AAB6">
            <w:pPr>
              <w:spacing w:after="0" w:line="240" w:lineRule="auto" w:before="0"/>
            </w:pPr>
            <w:r>
              <w:rPr>
                <w:rFonts w:ascii="Times New Roman" w:hAnsi="Times New Roman" w:eastAsia="宋体"/>
                <w:b w:val="0"/>
                <w:sz w:val="15"/>
              </w:rPr>
              <w:t>US-GEN-02</w:t>
            </w:r>
          </w:p>
        </w:tc>
        <w:tc>
          <w:tcPr>
            <w:tcW w:w="2550" w:type="dxa"/>
          </w:tcPr>
          <w:p w14:paraId="3DA5C088">
            <w:pPr>
              <w:spacing w:after="0" w:line="240" w:lineRule="auto" w:before="0"/>
            </w:pPr>
            <w:r>
              <w:rPr>
                <w:rFonts w:ascii="Times New Roman" w:hAnsi="Times New Roman" w:eastAsia="宋体"/>
                <w:b w:val="0"/>
                <w:sz w:val="15"/>
              </w:rPr>
              <w:t>作为喜欢猫的同学，我想在校园里遇到猫并按动作和它互动，这样我能慢慢被它接受</w:t>
            </w:r>
          </w:p>
        </w:tc>
        <w:tc>
          <w:tcPr>
            <w:tcW w:w="2550" w:type="dxa"/>
          </w:tcPr>
          <w:p w14:paraId="15397DA7">
            <w:pPr>
              <w:spacing w:after="0" w:line="240" w:lineRule="auto" w:before="0"/>
            </w:pPr>
            <w:r>
              <w:rPr>
                <w:rFonts w:ascii="Times New Roman" w:hAnsi="Times New Roman" w:eastAsia="宋体"/>
                <w:b w:val="0"/>
                <w:sz w:val="15"/>
              </w:rPr>
              <w:t>走近出现就地动作按钮（喂），不打开菜单与背包；档位不同反应不同（躲 / 不让摸 / 让摸 / 主动跟）；不显示好感数字</w:t>
            </w:r>
          </w:p>
        </w:tc>
        <w:tc>
          <w:tcPr>
            <w:tcW w:w="2550" w:type="dxa"/>
          </w:tcPr>
          <w:p w14:paraId="33A0C157">
            <w:pPr>
              <w:spacing w:before="0" w:after="0" w:line="240" w:lineRule="auto"/>
            </w:pPr>
            <w:r>
              <w:rPr>
                <w:rFonts w:ascii="Times New Roman" w:hAnsi="Times New Roman" w:eastAsia="宋体"/>
                <w:sz w:val="15"/>
                <w:szCs w:val="15"/>
              </w:rPr>
              <w:t>第 23 题·让你摸 56.45%、让你靠近 46.77%</w:t>
            </w:r>
          </w:p>
        </w:tc>
      </w:tr>
    </w:tbl>
    <w:p w14:paraId="3CB1BF21">
      <w:pPr>
        <w:keepNext/>
        <w:spacing w:before="100" w:after="40"/>
        <w:outlineLvl w:val="0"/>
      </w:pPr>
      <w:bookmarkStart w:id="24" w:name="_Toc14268"/>
      <w:r>
        <w:rPr>
          <w:rFonts w:ascii="Times New Roman" w:hAnsi="Times New Roman" w:eastAsia="微软雅黑"/>
          <w:b/>
          <w:sz w:val="22"/>
        </w:rPr>
        <w:t>六、项目计划、人员分工与风险预估</w:t>
      </w:r>
      <w:bookmarkEnd w:id="24"/>
    </w:p>
    <w:p w14:paraId="753389C3">
      <w:pPr>
        <w:keepNext/>
        <w:spacing w:before="60" w:after="20"/>
        <w:outlineLvl w:val="1"/>
      </w:pPr>
      <w:bookmarkStart w:id="25" w:name="_Toc1564"/>
      <w:r>
        <w:rPr>
          <w:rFonts w:ascii="Times New Roman" w:hAnsi="Times New Roman" w:eastAsia="微软雅黑"/>
          <w:b/>
          <w:sz w:val="20"/>
        </w:rPr>
        <w:t>6.1 里程碑与工期</w:t>
      </w:r>
      <w:bookmarkEnd w:id="25"/>
    </w:p>
    <w:p w14:paraId="62E7B4A1">
      <w:pPr>
        <w:ind w:firstLine="380"/>
      </w:pPr>
      <w:r>
        <w:rPr>
          <w:rFonts w:ascii="Times New Roman" w:hAnsi="Times New Roman" w:eastAsia="宋体"/>
          <w:b w:val="0"/>
          <w:sz w:val="18"/>
        </w:rPr>
        <w:t>项目周期 2026-09-21 至 2026-10-16，共 26 天、四个自然周。节点划分遵循“先底座、后角色、再合体”的顺序：第 1 周必须让地图跑起来，第 2 周打通交互与向导，第 3 周五块并行铺开，第 4 周合体与验收。</w:t>
      </w:r>
    </w:p>
    <w:p w14:paraId="67584B2C">
      <w:pPr>
        <w:keepNext/>
        <w:spacing w:before="40" w:after="10"/>
      </w:pPr>
      <w:r>
        <w:rPr>
          <w:rFonts w:ascii="Times New Roman" w:hAnsi="Times New Roman" w:eastAsia="宋体"/>
          <w:b/>
          <w:sz w:val="17"/>
        </w:rPr>
        <w:t>表 6-1  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28" w:type="dxa"/>
            <w:shd w:val="clear" w:color="auto" w:fill="E8EEF7"/>
          </w:tcPr>
          <w:p w14:paraId="25926305">
            <w:pPr>
              <w:spacing w:after="0" w:line="240" w:lineRule="auto" w:before="0"/>
            </w:pPr>
            <w:r>
              <w:rPr>
                <w:rFonts w:ascii="Times New Roman" w:hAnsi="Times New Roman" w:eastAsia="宋体"/>
                <w:b/>
                <w:sz w:val="15"/>
              </w:rPr>
              <w:t>里程碑</w:t>
            </w:r>
          </w:p>
        </w:tc>
        <w:tc>
          <w:tcPr>
            <w:tcW w:w="1701" w:type="dxa"/>
            <w:shd w:val="clear" w:color="auto" w:fill="E8EEF7"/>
          </w:tcPr>
          <w:p w14:paraId="2FF505DA">
            <w:pPr>
              <w:spacing w:after="0" w:line="240" w:lineRule="auto" w:before="0"/>
            </w:pPr>
            <w:r>
              <w:rPr>
                <w:rFonts w:ascii="Times New Roman" w:hAnsi="Times New Roman" w:eastAsia="宋体"/>
                <w:b/>
                <w:sz w:val="15"/>
              </w:rPr>
              <w:t>时间</w:t>
            </w:r>
          </w:p>
        </w:tc>
        <w:tc>
          <w:tcPr>
            <w:tcW w:w="6009" w:type="dxa"/>
            <w:shd w:val="clear" w:color="auto" w:fill="E8EEF7"/>
          </w:tcPr>
          <w:p w14:paraId="06E8B989">
            <w:pPr>
              <w:spacing w:after="0" w:line="240" w:lineRule="auto" w:before="0"/>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after="0" w:line="240" w:lineRule="auto" w:before="0"/>
            </w:pPr>
            <w:r>
              <w:rPr>
                <w:rFonts w:ascii="Times New Roman" w:hAnsi="Times New Roman" w:eastAsia="宋体"/>
                <w:b w:val="0"/>
                <w:sz w:val="15"/>
              </w:rPr>
              <w:t>M1 需求与设计定稿</w:t>
            </w:r>
          </w:p>
        </w:tc>
        <w:tc>
          <w:tcPr>
            <w:tcW w:w="1701" w:type="dxa"/>
          </w:tcPr>
          <w:p w14:paraId="5662C662">
            <w:pPr>
              <w:spacing w:after="0" w:line="240" w:lineRule="auto" w:before="0"/>
            </w:pPr>
            <w:r>
              <w:rPr>
                <w:rFonts w:ascii="Times New Roman" w:hAnsi="Times New Roman" w:eastAsia="宋体"/>
                <w:b w:val="0"/>
                <w:sz w:val="15"/>
              </w:rPr>
              <w:t>09-21 ~ 09-24</w:t>
            </w:r>
          </w:p>
        </w:tc>
        <w:tc>
          <w:tcPr>
            <w:tcW w:w="6009" w:type="dxa"/>
          </w:tcPr>
          <w:p w14:paraId="3ACDABD6">
            <w:pPr>
              <w:spacing w:after="0" w:line="240" w:lineRule="auto" w:before="0"/>
            </w:pPr>
            <w:r>
              <w:rPr>
                <w:rFonts w:ascii="Times New Roman" w:hAnsi="Times New Roman" w:eastAsia="宋体"/>
                <w:b w:val="0"/>
                <w:sz w:val="15"/>
              </w:rPr>
              <w:t>本文档定稿；七份细分任务文档与《交互》说明齐备；用例图与架构图确认</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after="0" w:line="240" w:lineRule="auto" w:before="0"/>
            </w:pPr>
            <w:r>
              <w:rPr>
                <w:rFonts w:ascii="Times New Roman" w:hAnsi="Times New Roman" w:eastAsia="宋体"/>
                <w:b w:val="0"/>
                <w:sz w:val="15"/>
              </w:rPr>
              <w:t>M2 地图底座可跑</w:t>
            </w:r>
          </w:p>
        </w:tc>
        <w:tc>
          <w:tcPr>
            <w:tcW w:w="1701" w:type="dxa"/>
          </w:tcPr>
          <w:p w14:paraId="6036E491">
            <w:pPr>
              <w:spacing w:after="0" w:line="240" w:lineRule="auto" w:before="0"/>
            </w:pPr>
            <w:r>
              <w:rPr>
                <w:rFonts w:ascii="Times New Roman" w:hAnsi="Times New Roman" w:eastAsia="宋体"/>
                <w:b w:val="0"/>
                <w:sz w:val="15"/>
              </w:rPr>
              <w:t>09-25 ~ 09-30</w:t>
            </w:r>
          </w:p>
        </w:tc>
        <w:tc>
          <w:tcPr>
            <w:tcW w:w="6009" w:type="dxa"/>
          </w:tcPr>
          <w:p w14:paraId="1FA5E4DF">
            <w:pPr>
              <w:spacing w:after="0" w:line="240" w:lineRule="auto" w:before="0"/>
            </w:pPr>
            <w:r>
              <w:rPr>
                <w:rFonts w:ascii="Times New Roman" w:hAnsi="Times New Roman" w:eastAsia="宋体"/>
                <w:b w:val="0"/>
                <w:sz w:val="15"/>
              </w:rPr>
              <w:t>室外世界 5208×2930 可在浏览器行走；相机跟随与 baseY 遮挡生效；真实时间层读数正确</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after="0" w:line="240" w:lineRule="auto" w:before="0"/>
            </w:pPr>
            <w:r>
              <w:rPr>
                <w:rFonts w:ascii="Times New Roman" w:hAnsi="Times New Roman" w:eastAsia="宋体"/>
                <w:b w:val="0"/>
                <w:sz w:val="15"/>
              </w:rPr>
              <w:t>M3 交互与向导打通</w:t>
            </w:r>
          </w:p>
        </w:tc>
        <w:tc>
          <w:tcPr>
            <w:tcW w:w="1701" w:type="dxa"/>
          </w:tcPr>
          <w:p w14:paraId="48FB2752">
            <w:pPr>
              <w:spacing w:after="0" w:line="240" w:lineRule="auto" w:before="0"/>
            </w:pPr>
            <w:r>
              <w:rPr>
                <w:rFonts w:ascii="Times New Roman" w:hAnsi="Times New Roman" w:eastAsia="宋体"/>
                <w:b w:val="0"/>
                <w:sz w:val="15"/>
              </w:rPr>
              <w:t>10-01 ~ 10-07</w:t>
            </w:r>
          </w:p>
        </w:tc>
        <w:tc>
          <w:tcPr>
            <w:tcW w:w="6009" w:type="dxa"/>
          </w:tcPr>
          <w:p w14:paraId="5FF2A09C">
            <w:pPr>
              <w:spacing w:after="0" w:line="240" w:lineRule="auto" w:before="0"/>
            </w:pPr>
            <w:r>
              <w:rPr>
                <w:rFonts w:ascii="Times New Roman" w:hAnsi="Times New Roman" w:eastAsia="宋体"/>
                <w:b w:val="0"/>
                <w:sz w:val="15"/>
              </w:rPr>
              <w:t>三栋室内可进出且出门不回弹；靠近 / 对话 / 走远三态闭合；向导问路带路全流程可用</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after="0" w:line="240" w:lineRule="auto" w:before="0"/>
            </w:pPr>
            <w:r>
              <w:rPr>
                <w:rFonts w:ascii="Times New Roman" w:hAnsi="Times New Roman" w:eastAsia="宋体"/>
                <w:b w:val="0"/>
                <w:sz w:val="15"/>
              </w:rPr>
              <w:t>M4 四块并行铺开</w:t>
            </w:r>
          </w:p>
        </w:tc>
        <w:tc>
          <w:tcPr>
            <w:tcW w:w="1701" w:type="dxa"/>
          </w:tcPr>
          <w:p w14:paraId="3682B431">
            <w:pPr>
              <w:spacing w:after="0" w:line="240" w:lineRule="auto" w:before="0"/>
            </w:pPr>
            <w:r>
              <w:rPr>
                <w:rFonts w:ascii="Times New Roman" w:hAnsi="Times New Roman" w:eastAsia="宋体"/>
                <w:b w:val="0"/>
                <w:sz w:val="15"/>
              </w:rPr>
              <w:t>10-08 ~ 10-12</w:t>
            </w:r>
          </w:p>
        </w:tc>
        <w:tc>
          <w:tcPr>
            <w:tcW w:w="6009" w:type="dxa"/>
          </w:tcPr>
          <w:p w14:paraId="59A5A43C">
            <w:pPr>
              <w:spacing w:after="0" w:line="240" w:lineRule="auto" w:before="0"/>
            </w:pPr>
            <w:r>
              <w:rPr>
                <w:rFonts w:ascii="Times New Roman" w:hAnsi="Times New Roman" w:eastAsia="宋体"/>
                <w:b w:val="0"/>
                <w:sz w:val="15"/>
              </w:rPr>
              <w:t>学霸哥、阿姨、保安、猫宠各自可独立演示；公共记忆层与工单可查</w:t>
            </w:r>
          </w:p>
        </w:tc>
      </w:tr>
      <w:tr w14:paraId="6E0D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B47554">
            <w:pPr>
              <w:spacing w:after="0" w:line="240" w:lineRule="auto" w:before="0"/>
            </w:pPr>
            <w:r>
              <w:rPr>
                <w:rFonts w:ascii="Times New Roman" w:hAnsi="Times New Roman" w:eastAsia="宋体"/>
                <w:b w:val="0"/>
                <w:sz w:val="15"/>
              </w:rPr>
              <w:t>M5 合体与验收</w:t>
            </w:r>
          </w:p>
        </w:tc>
        <w:tc>
          <w:tcPr>
            <w:tcW w:w="1701" w:type="dxa"/>
          </w:tcPr>
          <w:p w14:paraId="6CA9D36A">
            <w:pPr>
              <w:spacing w:after="0" w:line="240" w:lineRule="auto" w:before="0"/>
            </w:pPr>
            <w:r>
              <w:rPr>
                <w:rFonts w:ascii="Times New Roman" w:hAnsi="Times New Roman" w:eastAsia="宋体"/>
                <w:b w:val="0"/>
                <w:sz w:val="15"/>
              </w:rPr>
              <w:t>10-13 ~ 10-16</w:t>
            </w:r>
          </w:p>
        </w:tc>
        <w:tc>
          <w:tcPr>
            <w:tcW w:w="6009" w:type="dxa"/>
          </w:tcPr>
          <w:p w14:paraId="396E1FB5">
            <w:pPr>
              <w:spacing w:after="0" w:line="240" w:lineRule="auto" w:before="0"/>
            </w:pPr>
            <w:r>
              <w:rPr>
                <w:rFonts w:ascii="Times New Roman" w:hAnsi="Times New Roman" w:eastAsia="宋体"/>
                <w:b w:val="0"/>
                <w:sz w:val="15"/>
              </w:rPr>
              <w:t>七块拼为一个 HTML 运行载体、零外部请求；五份角色交付件与统一账号、判题后端就绪；五类真实问题各有一次闭环；文档与演示就绪</w:t>
            </w:r>
          </w:p>
        </w:tc>
      </w:tr>
    </w:tbl>
    <w:p w14:paraId="028C0752">
      <w:pPr>
        <w:spacing w:before="40" w:after="0" w:line="240" w:lineRule="auto"/>
        <w:jc w:val="center"/>
      </w:pPr>
      <w:r>
        <w:drawing>
          <wp:inline distT="0" distB="0" distL="114300" distR="114300">
            <wp:extent cx="3174999" cy="2014768"/>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175069" cy="2014947"/>
                    </a:xfrm>
                    <a:prstGeom prst="rect">
                      <a:avLst/>
                    </a:prstGeom>
                  </pic:spPr>
                </pic:pic>
              </a:graphicData>
            </a:graphic>
          </wp:inline>
        </w:drawing>
      </w:r>
    </w:p>
    <w:p w14:paraId="62E3811A">
      <w:pPr>
        <w:spacing w:after="60" w:line="240" w:lineRule="auto"/>
        <w:jc w:val="center"/>
      </w:pPr>
      <w:r>
        <w:rPr>
          <w:rFonts w:ascii="Times New Roman" w:hAnsi="Times New Roman" w:eastAsia="宋体"/>
          <w:b w:val="0"/>
          <w:sz w:val="16"/>
        </w:rPr>
        <w:t>图 6-1  计划工期甘特图（第 1 周周一 = 2026-09-07，共 15 周；源码见 图表代码/gantt_chart.py）</w:t>
      </w:r>
    </w:p>
    <w:p w14:paraId="78AC23D1">
      <w:pPr>
        <w:keepNext/>
        <w:spacing w:before="60" w:after="20"/>
        <w:outlineLvl w:val="1"/>
      </w:pPr>
      <w:bookmarkStart w:id="26" w:name="_Toc32225"/>
      <w:r>
        <w:rPr>
          <w:rFonts w:ascii="Times New Roman" w:hAnsi="Times New Roman" w:eastAsia="微软雅黑"/>
          <w:b/>
          <w:sz w:val="20"/>
        </w:rPr>
        <w:t>6.2 人员分工</w:t>
      </w:r>
      <w:bookmarkEnd w:id="26"/>
    </w:p>
    <w:p w14:paraId="02C9CFD4">
      <w:pPr>
        <w:ind w:firstLine="380"/>
      </w:pPr>
      <w:r>
        <w:rPr>
          <w:rFonts w:ascii="Times New Roman" w:hAnsi="Times New Roman" w:eastAsia="宋体"/>
          <w:b w:val="0"/>
          <w:sz w:val="18"/>
        </w:rPr>
        <w:t>五人各主责一块，主责人对自己模块的设计、实现与验收全负责；接口唯一约定是点位 ID 必须与地图节点对齐（out: 为室外、&lt;场景&gt;: 为室内），因此各模块可并行开发、不依赖彼此代码。</w:t>
      </w:r>
    </w:p>
    <w:p w14:paraId="29AF320A">
      <w:pPr>
        <w:keepNext/>
        <w:spacing w:before="40" w:after="10"/>
      </w:pPr>
      <w:r>
        <w:rPr>
          <w:rFonts w:ascii="Times New Roman" w:hAnsi="Times New Roman" w:eastAsia="宋体"/>
          <w:b/>
          <w:sz w:val="17"/>
        </w:rPr>
        <w:t>表 6-2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020"/>
        <w:gridCol w:w="907"/>
        <w:gridCol w:w="2608"/>
        <w:gridCol w:w="5102"/>
      </w:tblGrid>
      <w:tr w14:paraId="02D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813D7B1">
            <w:pPr>
              <w:spacing w:after="0" w:line="240" w:lineRule="auto" w:before="0"/>
            </w:pPr>
            <w:r>
              <w:rPr>
                <w:rFonts w:ascii="Times New Roman" w:hAnsi="Times New Roman" w:eastAsia="宋体"/>
                <w:b/>
                <w:sz w:val="15"/>
              </w:rPr>
              <w:t>成员</w:t>
            </w:r>
          </w:p>
        </w:tc>
        <w:tc>
          <w:tcPr>
            <w:tcW w:w="907" w:type="dxa"/>
            <w:shd w:val="clear" w:color="auto" w:fill="E8EEF7"/>
          </w:tcPr>
          <w:p w14:paraId="1622B724">
            <w:pPr>
              <w:spacing w:after="0" w:line="240" w:lineRule="auto" w:before="0"/>
            </w:pPr>
            <w:r>
              <w:rPr>
                <w:rFonts w:ascii="Times New Roman" w:hAnsi="Times New Roman" w:eastAsia="宋体"/>
                <w:b/>
                <w:sz w:val="15"/>
              </w:rPr>
              <w:t>角色</w:t>
            </w:r>
          </w:p>
        </w:tc>
        <w:tc>
          <w:tcPr>
            <w:tcW w:w="2608" w:type="dxa"/>
            <w:shd w:val="clear" w:color="auto" w:fill="E8EEF7"/>
          </w:tcPr>
          <w:p w14:paraId="5BED0826">
            <w:pPr>
              <w:spacing w:after="0" w:line="240" w:lineRule="auto" w:before="0"/>
            </w:pPr>
            <w:r>
              <w:rPr>
                <w:rFonts w:ascii="Times New Roman" w:hAnsi="Times New Roman" w:eastAsia="宋体"/>
                <w:b/>
                <w:sz w:val="15"/>
              </w:rPr>
              <w:t>主责模块</w:t>
            </w:r>
          </w:p>
        </w:tc>
        <w:tc>
          <w:tcPr>
            <w:tcW w:w="5102" w:type="dxa"/>
            <w:shd w:val="clear" w:color="auto" w:fill="E8EEF7"/>
          </w:tcPr>
          <w:p w14:paraId="110F6DFB">
            <w:pPr>
              <w:spacing w:after="0" w:line="240" w:lineRule="auto" w:before="0"/>
            </w:pPr>
            <w:r>
              <w:rPr>
                <w:rFonts w:ascii="Times New Roman" w:hAnsi="Times New Roman" w:eastAsia="宋体"/>
                <w:b/>
                <w:sz w:val="15"/>
              </w:rPr>
              <w:t>关键交付</w:t>
            </w:r>
          </w:p>
        </w:tc>
      </w:tr>
      <w:tr w14:paraId="775C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026931">
            <w:pPr>
              <w:spacing w:after="0" w:line="240" w:lineRule="auto" w:before="0"/>
            </w:pPr>
            <w:r>
              <w:rPr>
                <w:rFonts w:ascii="Times New Roman" w:hAnsi="Times New Roman" w:eastAsia="宋体"/>
                <w:b w:val="0"/>
                <w:sz w:val="15"/>
              </w:rPr>
              <w:t>张路坤</w:t>
            </w:r>
          </w:p>
        </w:tc>
        <w:tc>
          <w:tcPr>
            <w:tcW w:w="907" w:type="dxa"/>
          </w:tcPr>
          <w:p w14:paraId="33F74257">
            <w:pPr>
              <w:spacing w:after="0" w:line="240" w:lineRule="auto" w:before="0"/>
            </w:pPr>
            <w:r>
              <w:rPr>
                <w:rFonts w:ascii="Times New Roman" w:hAnsi="Times New Roman" w:eastAsia="宋体"/>
                <w:b w:val="0"/>
                <w:sz w:val="15"/>
              </w:rPr>
              <w:t>组长</w:t>
            </w:r>
          </w:p>
        </w:tc>
        <w:tc>
          <w:tcPr>
            <w:tcW w:w="2608" w:type="dxa"/>
          </w:tcPr>
          <w:p w14:paraId="32CB7EEF">
            <w:pPr>
              <w:spacing w:after="0" w:line="240" w:lineRule="auto" w:before="0"/>
            </w:pPr>
            <w:r>
              <w:rPr>
                <w:rFonts w:ascii="Times New Roman" w:hAnsi="Times New Roman" w:eastAsia="宋体"/>
                <w:b w:val="0"/>
                <w:sz w:val="15"/>
              </w:rPr>
              <w:t>地图建模、向导 · 小北、猫宠</w:t>
            </w:r>
          </w:p>
        </w:tc>
        <w:tc>
          <w:tcPr>
            <w:tcW w:w="5102" w:type="dxa"/>
          </w:tcPr>
          <w:p w14:paraId="7F40C6E6">
            <w:pPr>
              <w:spacing w:after="0" w:line="240" w:lineRule="auto" w:before="0"/>
            </w:pPr>
            <w:r>
              <w:rPr>
                <w:rFonts w:ascii="Times New Roman" w:hAnsi="Times New Roman" w:eastAsia="宋体"/>
                <w:b w:val="0"/>
                <w:sz w:val="15"/>
              </w:rPr>
              <w:t>室外世界 + 三栋室内 + 门表与场景切换；guide 图谱与带路；四只猫与好感 / 图鉴；合体与单文件打包（五份角色件合为一个运行载体）</w:t>
            </w:r>
          </w:p>
        </w:tc>
      </w:tr>
      <w:tr w14:paraId="3C2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A8F9F8">
            <w:pPr>
              <w:spacing w:after="0" w:line="240" w:lineRule="auto" w:before="0"/>
            </w:pPr>
            <w:r>
              <w:rPr>
                <w:rFonts w:ascii="Times New Roman" w:hAnsi="Times New Roman" w:eastAsia="宋体"/>
                <w:b w:val="0"/>
                <w:sz w:val="15"/>
              </w:rPr>
              <w:t>文腾</w:t>
            </w:r>
          </w:p>
        </w:tc>
        <w:tc>
          <w:tcPr>
            <w:tcW w:w="907" w:type="dxa"/>
          </w:tcPr>
          <w:p w14:paraId="1F2E9CCF">
            <w:pPr>
              <w:spacing w:after="0" w:line="240" w:lineRule="auto" w:before="0"/>
            </w:pPr>
            <w:r>
              <w:rPr>
                <w:rFonts w:ascii="Times New Roman" w:hAnsi="Times New Roman" w:eastAsia="宋体"/>
                <w:b w:val="0"/>
                <w:sz w:val="15"/>
              </w:rPr>
              <w:t>组员</w:t>
            </w:r>
          </w:p>
        </w:tc>
        <w:tc>
          <w:tcPr>
            <w:tcW w:w="2608" w:type="dxa"/>
          </w:tcPr>
          <w:p w14:paraId="067F977D">
            <w:pPr>
              <w:spacing w:after="0" w:line="240" w:lineRule="auto" w:before="0"/>
            </w:pPr>
            <w:r>
              <w:rPr>
                <w:rFonts w:ascii="Times New Roman" w:hAnsi="Times New Roman" w:eastAsia="宋体"/>
                <w:b w:val="0"/>
                <w:sz w:val="15"/>
              </w:rPr>
              <w:t>学霸哥</w:t>
            </w:r>
          </w:p>
        </w:tc>
        <w:tc>
          <w:tcPr>
            <w:tcW w:w="5102" w:type="dxa"/>
          </w:tcPr>
          <w:p w14:paraId="3760E0C6">
            <w:pPr>
              <w:spacing w:after="0" w:line="240" w:lineRule="auto" w:before="0"/>
            </w:pPr>
            <w:r>
              <w:rPr>
                <w:rFonts w:ascii="Times New Roman" w:hAnsi="Times New Roman" w:eastAsia="宋体"/>
                <w:b w:val="0"/>
                <w:sz w:val="15"/>
              </w:rPr>
              <w:t>混合检索管线（BM25 + 向量 + RRF + Reranker）；带出处课本问答；分步解题；复习计划 makeStudyPlan</w:t>
            </w:r>
          </w:p>
        </w:tc>
      </w:tr>
      <w:tr w14:paraId="647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3E5814">
            <w:pPr>
              <w:spacing w:after="0" w:line="240" w:lineRule="auto" w:before="0"/>
            </w:pPr>
            <w:r>
              <w:rPr>
                <w:rFonts w:ascii="Times New Roman" w:hAnsi="Times New Roman" w:eastAsia="宋体"/>
                <w:b w:val="0"/>
                <w:sz w:val="15"/>
              </w:rPr>
              <w:t>王睿</w:t>
            </w:r>
          </w:p>
        </w:tc>
        <w:tc>
          <w:tcPr>
            <w:tcW w:w="907" w:type="dxa"/>
          </w:tcPr>
          <w:p w14:paraId="25A16299">
            <w:pPr>
              <w:spacing w:after="0" w:line="240" w:lineRule="auto" w:before="0"/>
            </w:pPr>
            <w:r>
              <w:rPr>
                <w:rFonts w:ascii="Times New Roman" w:hAnsi="Times New Roman" w:eastAsia="宋体"/>
                <w:b w:val="0"/>
                <w:sz w:val="15"/>
              </w:rPr>
              <w:t>组员</w:t>
            </w:r>
          </w:p>
        </w:tc>
        <w:tc>
          <w:tcPr>
            <w:tcW w:w="2608" w:type="dxa"/>
          </w:tcPr>
          <w:p w14:paraId="22D5C1C0">
            <w:pPr>
              <w:spacing w:after="0" w:line="240" w:lineRule="auto" w:before="0"/>
            </w:pPr>
            <w:r>
              <w:rPr>
                <w:rFonts w:ascii="Times New Roman" w:hAnsi="Times New Roman" w:eastAsia="宋体"/>
                <w:b w:val="0"/>
                <w:sz w:val="15"/>
              </w:rPr>
              <w:t>算法哥</w:t>
            </w:r>
          </w:p>
        </w:tc>
        <w:tc>
          <w:tcPr>
            <w:tcW w:w="5102" w:type="dxa"/>
          </w:tcPr>
          <w:p w14:paraId="6C111DC3">
            <w:pPr>
              <w:spacing w:after="0" w:line="240" w:lineRule="auto" w:before="0"/>
            </w:pPr>
            <w:r>
              <w:rPr>
                <w:rFonts w:ascii="Times New Roman" w:hAnsi="Times New Roman" w:eastAsia="宋体"/>
                <w:b w:val="0"/>
                <w:sz w:val="15"/>
              </w:rPr>
              <w:t>Monaco 编辑器接入；判题服务（FastAPI / Redis / PostgreSQL）与 Docker + isolate 沙箱；L1–L4 提示与错误归因；榜单</w:t>
            </w:r>
          </w:p>
        </w:tc>
      </w:tr>
      <w:tr w14:paraId="1A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0A438B">
            <w:pPr>
              <w:spacing w:after="0" w:line="240" w:lineRule="auto" w:before="0"/>
            </w:pPr>
            <w:r>
              <w:rPr>
                <w:rFonts w:ascii="Times New Roman" w:hAnsi="Times New Roman" w:eastAsia="宋体"/>
                <w:b w:val="0"/>
                <w:sz w:val="15"/>
              </w:rPr>
              <w:t>陈梦茹</w:t>
            </w:r>
          </w:p>
        </w:tc>
        <w:tc>
          <w:tcPr>
            <w:tcW w:w="907" w:type="dxa"/>
          </w:tcPr>
          <w:p w14:paraId="75AC8632">
            <w:pPr>
              <w:spacing w:after="0" w:line="240" w:lineRule="auto" w:before="0"/>
            </w:pPr>
            <w:r>
              <w:rPr>
                <w:rFonts w:ascii="Times New Roman" w:hAnsi="Times New Roman" w:eastAsia="宋体"/>
                <w:b w:val="0"/>
                <w:sz w:val="15"/>
              </w:rPr>
              <w:t>组员</w:t>
            </w:r>
          </w:p>
        </w:tc>
        <w:tc>
          <w:tcPr>
            <w:tcW w:w="2608" w:type="dxa"/>
          </w:tcPr>
          <w:p w14:paraId="55385F6C">
            <w:pPr>
              <w:spacing w:after="0" w:line="240" w:lineRule="auto" w:before="0"/>
            </w:pPr>
            <w:r>
              <w:rPr>
                <w:rFonts w:ascii="Times New Roman" w:hAnsi="Times New Roman" w:eastAsia="宋体"/>
                <w:b w:val="0"/>
                <w:sz w:val="15"/>
              </w:rPr>
              <w:t>阿姨 · 丙</w:t>
            </w:r>
          </w:p>
        </w:tc>
        <w:tc>
          <w:tcPr>
            <w:tcW w:w="5102" w:type="dxa"/>
          </w:tcPr>
          <w:p w14:paraId="37A33276">
            <w:pPr>
              <w:spacing w:after="0" w:line="240" w:lineRule="auto" w:before="0"/>
            </w:pPr>
            <w:r>
              <w:rPr>
                <w:rFonts w:ascii="Times New Roman" w:hAnsi="Times New Roman" w:eastAsia="宋体"/>
                <w:b w:val="0"/>
                <w:sz w:val="15"/>
              </w:rPr>
              <w:t>canteen.json 三层数据；窗口得分公式与 5 档色阶；两层档口像素地图；说话即打分；四向人物建模</w:t>
            </w:r>
          </w:p>
        </w:tc>
      </w:tr>
      <w:tr w14:paraId="618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8AC2AF">
            <w:pPr>
              <w:spacing w:after="0" w:line="240" w:lineRule="auto" w:before="0"/>
            </w:pPr>
            <w:r>
              <w:rPr>
                <w:rFonts w:ascii="Times New Roman" w:hAnsi="Times New Roman" w:eastAsia="宋体"/>
                <w:b w:val="0"/>
                <w:sz w:val="15"/>
              </w:rPr>
              <w:t>何珺艺</w:t>
            </w:r>
          </w:p>
        </w:tc>
        <w:tc>
          <w:tcPr>
            <w:tcW w:w="907" w:type="dxa"/>
          </w:tcPr>
          <w:p w14:paraId="141EDBE8">
            <w:pPr>
              <w:spacing w:after="0" w:line="240" w:lineRule="auto" w:before="0"/>
            </w:pPr>
            <w:r>
              <w:rPr>
                <w:rFonts w:ascii="Times New Roman" w:hAnsi="Times New Roman" w:eastAsia="宋体"/>
                <w:b w:val="0"/>
                <w:sz w:val="15"/>
              </w:rPr>
              <w:t>组员</w:t>
            </w:r>
          </w:p>
        </w:tc>
        <w:tc>
          <w:tcPr>
            <w:tcW w:w="2608" w:type="dxa"/>
          </w:tcPr>
          <w:p w14:paraId="15B7DFA3">
            <w:pPr>
              <w:spacing w:after="0" w:line="240" w:lineRule="auto" w:before="0"/>
            </w:pPr>
            <w:r>
              <w:rPr>
                <w:rFonts w:ascii="Times New Roman" w:hAnsi="Times New Roman" w:eastAsia="宋体"/>
                <w:b w:val="0"/>
                <w:sz w:val="15"/>
              </w:rPr>
              <w:t>保安 · 老丁</w:t>
            </w:r>
          </w:p>
        </w:tc>
        <w:tc>
          <w:tcPr>
            <w:tcW w:w="5102" w:type="dxa"/>
          </w:tcPr>
          <w:p w14:paraId="62BB7FA9">
            <w:pPr>
              <w:spacing w:after="0" w:line="240" w:lineRule="auto" w:before="0"/>
            </w:pPr>
            <w:r>
              <w:rPr>
                <w:rFonts w:ascii="Times New Roman" w:hAnsi="Times New Roman" w:eastAsia="宋体"/>
                <w:b w:val="0"/>
                <w:sz w:val="15"/>
              </w:rPr>
              <w:t>四维相似度匹配；CLIP 以图搜物；PaddleOCR 证件核对；工单公共层与巡逻路径；08:00–22:00 到场服务</w:t>
            </w:r>
          </w:p>
        </w:tc>
      </w:tr>
    </w:tbl>
    <w:p w14:paraId="0769132D">
      <w:pPr>
        <w:spacing w:before="40" w:after="0" w:line="240" w:lineRule="auto"/>
        <w:jc w:val="center"/>
      </w:pPr>
      <w:r>
        <w:drawing>
          <wp:inline distT="0" distB="0" distL="114300" distR="114300">
            <wp:extent cx="2222500" cy="1637347"/>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222711" cy="1637787"/>
                    </a:xfrm>
                    <a:prstGeom prst="rect">
                      <a:avLst/>
                    </a:prstGeom>
                  </pic:spPr>
                </pic:pic>
              </a:graphicData>
            </a:graphic>
          </wp:inline>
        </w:drawing>
      </w:r>
    </w:p>
    <w:p w14:paraId="36C83F3A">
      <w:pPr>
        <w:spacing w:after="60" w:line="240" w:lineRule="auto"/>
        <w:jc w:val="center"/>
      </w:pPr>
      <w:r>
        <w:rPr>
          <w:rFonts w:ascii="Times New Roman" w:hAnsi="Times New Roman" w:eastAsia="宋体"/>
          <w:b w:val="0"/>
          <w:sz w:val="16"/>
        </w:rPr>
        <w:t>图 6-2  任务量分布饼图（全组 5 人 · 张路坤 21.6%，其余四人各 19.6%；源码见 图表代码/pie_chart.py）</w:t>
      </w:r>
    </w:p>
    <w:p w14:paraId="47E06693">
      <w:pPr>
        <w:keepNext/>
        <w:spacing w:before="60" w:after="20"/>
        <w:outlineLvl w:val="1"/>
      </w:pPr>
      <w:bookmarkStart w:id="27" w:name="_Toc29586"/>
      <w:r>
        <w:rPr>
          <w:rFonts w:ascii="Times New Roman" w:hAnsi="Times New Roman" w:eastAsia="微软雅黑"/>
          <w:b/>
          <w:sz w:val="20"/>
        </w:rPr>
        <w:t>6.3 风险预估与应对</w:t>
      </w:r>
      <w:bookmarkEnd w:id="27"/>
    </w:p>
    <w:p w14:paraId="33C1141F">
      <w:pPr>
        <w:keepNext/>
        <w:spacing w:before="40" w:after="10"/>
      </w:pPr>
      <w:r>
        <w:rPr>
          <w:rFonts w:ascii="Times New Roman" w:hAnsi="Times New Roman" w:eastAsia="宋体"/>
          <w:b/>
          <w:sz w:val="17"/>
        </w:rPr>
        <w:t>表 6-3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567"/>
        <w:gridCol w:w="3402"/>
        <w:gridCol w:w="680"/>
        <w:gridCol w:w="4989"/>
      </w:tblGrid>
      <w:tr w14:paraId="3A1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7AE93304">
            <w:pPr>
              <w:spacing w:after="0" w:line="240" w:lineRule="auto" w:before="0"/>
            </w:pPr>
            <w:r>
              <w:rPr>
                <w:rFonts w:ascii="Times New Roman" w:hAnsi="Times New Roman" w:eastAsia="宋体"/>
                <w:b/>
                <w:sz w:val="15"/>
              </w:rPr>
              <w:t>编号</w:t>
            </w:r>
          </w:p>
        </w:tc>
        <w:tc>
          <w:tcPr>
            <w:tcW w:w="3402" w:type="dxa"/>
            <w:shd w:val="clear" w:color="auto" w:fill="E8EEF7"/>
          </w:tcPr>
          <w:p w14:paraId="7C4B83FF">
            <w:pPr>
              <w:spacing w:after="0" w:line="240" w:lineRule="auto" w:before="0"/>
            </w:pPr>
            <w:r>
              <w:rPr>
                <w:rFonts w:ascii="Times New Roman" w:hAnsi="Times New Roman" w:eastAsia="宋体"/>
                <w:b/>
                <w:sz w:val="15"/>
              </w:rPr>
              <w:t>风险</w:t>
            </w:r>
          </w:p>
        </w:tc>
        <w:tc>
          <w:tcPr>
            <w:tcW w:w="680" w:type="dxa"/>
            <w:shd w:val="clear" w:color="auto" w:fill="E8EEF7"/>
          </w:tcPr>
          <w:p w14:paraId="63B77F58">
            <w:pPr>
              <w:spacing w:after="0" w:line="240" w:lineRule="auto" w:before="0"/>
            </w:pPr>
            <w:r>
              <w:rPr>
                <w:rFonts w:ascii="Times New Roman" w:hAnsi="Times New Roman" w:eastAsia="宋体"/>
                <w:b/>
                <w:sz w:val="15"/>
              </w:rPr>
              <w:t>影响</w:t>
            </w:r>
          </w:p>
        </w:tc>
        <w:tc>
          <w:tcPr>
            <w:tcW w:w="4989" w:type="dxa"/>
            <w:shd w:val="clear" w:color="auto" w:fill="E8EEF7"/>
          </w:tcPr>
          <w:p w14:paraId="38FE6D72">
            <w:pPr>
              <w:spacing w:after="0" w:line="240" w:lineRule="auto" w:before="0"/>
            </w:pPr>
            <w:r>
              <w:rPr>
                <w:rFonts w:ascii="Times New Roman" w:hAnsi="Times New Roman" w:eastAsia="宋体"/>
                <w:b/>
                <w:sz w:val="15"/>
              </w:rPr>
              <w:t>应对措施</w:t>
            </w:r>
          </w:p>
        </w:tc>
      </w:tr>
      <w:tr w14:paraId="1547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871612">
            <w:pPr>
              <w:spacing w:after="0" w:line="240" w:lineRule="auto" w:before="0"/>
            </w:pPr>
            <w:r>
              <w:rPr>
                <w:rFonts w:ascii="Times New Roman" w:hAnsi="Times New Roman" w:eastAsia="宋体"/>
                <w:b w:val="0"/>
                <w:sz w:val="15"/>
              </w:rPr>
              <w:t>R1</w:t>
            </w:r>
          </w:p>
        </w:tc>
        <w:tc>
          <w:tcPr>
            <w:tcW w:w="3402" w:type="dxa"/>
          </w:tcPr>
          <w:p w14:paraId="0A631719">
            <w:pPr>
              <w:spacing w:after="0" w:line="240" w:lineRule="auto" w:before="0"/>
            </w:pPr>
            <w:r>
              <w:rPr>
                <w:rFonts w:ascii="Times New Roman" w:hAnsi="Times New Roman" w:eastAsia="宋体"/>
                <w:b w:val="0"/>
                <w:sz w:val="15"/>
              </w:rPr>
              <w:t>地图建模工作量最大且只有一人主责，若延期将连带拖住所有角色（角色都要写到地图点位上）</w:t>
            </w:r>
          </w:p>
        </w:tc>
        <w:tc>
          <w:tcPr>
            <w:tcW w:w="680" w:type="dxa"/>
          </w:tcPr>
          <w:p w14:paraId="402DDF45">
            <w:pPr>
              <w:spacing w:after="0" w:line="240" w:lineRule="auto" w:before="0"/>
            </w:pPr>
            <w:r>
              <w:rPr>
                <w:rFonts w:ascii="Times New Roman" w:hAnsi="Times New Roman" w:eastAsia="宋体"/>
                <w:b w:val="0"/>
                <w:sz w:val="15"/>
              </w:rPr>
              <w:t>高</w:t>
            </w:r>
          </w:p>
        </w:tc>
        <w:tc>
          <w:tcPr>
            <w:tcW w:w="4989" w:type="dxa"/>
          </w:tcPr>
          <w:p w14:paraId="3F6AC02D">
            <w:pPr>
              <w:spacing w:after="0" w:line="240" w:lineRule="auto" w:before="0"/>
            </w:pPr>
            <w:r>
              <w:rPr>
                <w:rFonts w:ascii="Times New Roman" w:hAnsi="Times New Roman" w:eastAsia="宋体"/>
                <w:b w:val="0"/>
                <w:sz w:val="15"/>
              </w:rPr>
              <w:t>M2 先只做“能走 + 能遮挡 + 时间层正确”，三栋室内延到 M3；点位先占位再精修，角色开发不等待美术</w:t>
            </w:r>
          </w:p>
        </w:tc>
      </w:tr>
      <w:tr w14:paraId="3742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22C72">
            <w:pPr>
              <w:spacing w:after="0" w:line="240" w:lineRule="auto" w:before="0"/>
            </w:pPr>
            <w:r>
              <w:rPr>
                <w:rFonts w:ascii="Times New Roman" w:hAnsi="Times New Roman" w:eastAsia="宋体"/>
                <w:b w:val="0"/>
                <w:sz w:val="15"/>
              </w:rPr>
              <w:t>R2</w:t>
            </w:r>
          </w:p>
        </w:tc>
        <w:tc>
          <w:tcPr>
            <w:tcW w:w="3402" w:type="dxa"/>
          </w:tcPr>
          <w:p w14:paraId="5781DAFE">
            <w:pPr>
              <w:spacing w:after="0" w:line="240" w:lineRule="auto" w:before="0"/>
            </w:pPr>
            <w:r>
              <w:rPr>
                <w:rFonts w:ascii="Times New Roman" w:hAnsi="Times New Roman" w:eastAsia="宋体"/>
                <w:b w:val="0"/>
                <w:sz w:val="15"/>
              </w:rPr>
              <w:t>判题沙箱依赖后端与 Docker，与运行载体“单文件零依赖”的约束冲突</w:t>
            </w:r>
          </w:p>
        </w:tc>
        <w:tc>
          <w:tcPr>
            <w:tcW w:w="680" w:type="dxa"/>
          </w:tcPr>
          <w:p w14:paraId="6DC1F549">
            <w:pPr>
              <w:spacing w:after="0" w:line="240" w:lineRule="auto" w:before="0"/>
            </w:pPr>
            <w:r>
              <w:rPr>
                <w:rFonts w:ascii="Times New Roman" w:hAnsi="Times New Roman" w:eastAsia="宋体"/>
                <w:b w:val="0"/>
                <w:sz w:val="15"/>
              </w:rPr>
              <w:t>中</w:t>
            </w:r>
          </w:p>
        </w:tc>
        <w:tc>
          <w:tcPr>
            <w:tcW w:w="4989" w:type="dxa"/>
          </w:tcPr>
          <w:p w14:paraId="7BE00DD8">
            <w:pPr>
              <w:spacing w:after="0" w:line="240" w:lineRule="auto" w:before="0"/>
            </w:pPr>
            <w:r>
              <w:rPr>
                <w:rFonts w:ascii="Times New Roman" w:hAnsi="Times New Roman" w:eastAsia="宋体"/>
                <w:b w:val="0"/>
                <w:sz w:val="15"/>
              </w:rPr>
              <w:t>判题服务独立部署，前端失败时降级为本地用例比对；MVP 允许演示环境带一个后端进程</w:t>
            </w:r>
          </w:p>
        </w:tc>
      </w:tr>
      <w:tr w14:paraId="3F3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1ED348">
            <w:pPr>
              <w:spacing w:after="0" w:line="240" w:lineRule="auto" w:before="0"/>
            </w:pPr>
            <w:r>
              <w:rPr>
                <w:rFonts w:ascii="Times New Roman" w:hAnsi="Times New Roman" w:eastAsia="宋体"/>
                <w:b w:val="0"/>
                <w:sz w:val="15"/>
              </w:rPr>
              <w:t>R3</w:t>
            </w:r>
          </w:p>
        </w:tc>
        <w:tc>
          <w:tcPr>
            <w:tcW w:w="3402" w:type="dxa"/>
          </w:tcPr>
          <w:p w14:paraId="4043B8F3">
            <w:pPr>
              <w:spacing w:after="0" w:line="240" w:lineRule="auto" w:before="0"/>
            </w:pPr>
            <w:r>
              <w:rPr>
                <w:rFonts w:ascii="Times New Roman" w:hAnsi="Times New Roman" w:eastAsia="宋体"/>
                <w:b w:val="0"/>
                <w:sz w:val="15"/>
              </w:rPr>
              <w:t>合体时点位 ID 对不齐（室内点位在向导图谱里不存在），导致带路带不进楼</w:t>
            </w:r>
          </w:p>
        </w:tc>
        <w:tc>
          <w:tcPr>
            <w:tcW w:w="680" w:type="dxa"/>
          </w:tcPr>
          <w:p w14:paraId="722EFE53">
            <w:pPr>
              <w:spacing w:after="0" w:line="240" w:lineRule="auto" w:before="0"/>
            </w:pPr>
            <w:r>
              <w:rPr>
                <w:rFonts w:ascii="Times New Roman" w:hAnsi="Times New Roman" w:eastAsia="宋体"/>
                <w:b w:val="0"/>
                <w:sz w:val="15"/>
              </w:rPr>
              <w:t>高</w:t>
            </w:r>
          </w:p>
        </w:tc>
        <w:tc>
          <w:tcPr>
            <w:tcW w:w="4989" w:type="dxa"/>
          </w:tcPr>
          <w:p w14:paraId="24B349D2">
            <w:pPr>
              <w:spacing w:after="0" w:line="240" w:lineRule="auto" w:before="0"/>
            </w:pPr>
            <w:r>
              <w:rPr>
                <w:rFonts w:ascii="Times New Roman" w:hAnsi="Times New Roman" w:eastAsia="宋体"/>
                <w:b w:val="0"/>
                <w:sz w:val="15"/>
              </w:rPr>
              <w:t>《交互》说明中把点位 ID 规则写死为唯一数据约定；M3 前先做一次点位对齐检查</w:t>
            </w:r>
          </w:p>
        </w:tc>
      </w:tr>
      <w:tr w14:paraId="5FF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2E2E0">
            <w:pPr>
              <w:spacing w:after="0" w:line="240" w:lineRule="auto" w:before="0"/>
            </w:pPr>
            <w:r>
              <w:rPr>
                <w:rFonts w:ascii="Times New Roman" w:hAnsi="Times New Roman" w:eastAsia="宋体"/>
                <w:b w:val="0"/>
                <w:sz w:val="15"/>
              </w:rPr>
              <w:t>R4</w:t>
            </w:r>
          </w:p>
        </w:tc>
        <w:tc>
          <w:tcPr>
            <w:tcW w:w="3402" w:type="dxa"/>
          </w:tcPr>
          <w:p w14:paraId="00C46266">
            <w:pPr>
              <w:spacing w:after="0" w:line="240" w:lineRule="auto" w:before="0"/>
            </w:pPr>
            <w:r>
              <w:rPr>
                <w:rFonts w:ascii="Times New Roman" w:hAnsi="Times New Roman" w:eastAsia="宋体"/>
                <w:b w:val="0"/>
                <w:sz w:val="15"/>
              </w:rPr>
              <w:t>主动性叠加成打扰：五个角色都有主动能力后，玩家被反复打断</w:t>
            </w:r>
          </w:p>
        </w:tc>
        <w:tc>
          <w:tcPr>
            <w:tcW w:w="680" w:type="dxa"/>
          </w:tcPr>
          <w:p w14:paraId="43779A7C">
            <w:pPr>
              <w:spacing w:after="0" w:line="240" w:lineRule="auto" w:before="0"/>
            </w:pPr>
            <w:r>
              <w:rPr>
                <w:rFonts w:ascii="Times New Roman" w:hAnsi="Times New Roman" w:eastAsia="宋体"/>
                <w:b w:val="0"/>
                <w:sz w:val="15"/>
              </w:rPr>
              <w:t>中</w:t>
            </w:r>
          </w:p>
        </w:tc>
        <w:tc>
          <w:tcPr>
            <w:tcW w:w="4989" w:type="dxa"/>
          </w:tcPr>
          <w:p w14:paraId="72371161">
            <w:pPr>
              <w:spacing w:after="0" w:line="240" w:lineRule="auto" w:before="0"/>
            </w:pPr>
            <w:r>
              <w:rPr>
                <w:rFonts w:ascii="Times New Roman" w:hAnsi="Times New Roman" w:eastAsia="宋体"/>
                <w:b w:val="0"/>
                <w:sz w:val="15"/>
              </w:rPr>
              <w:t>每人每天 ≤ 1~2 次、全局 ≤ 6 次；冲突时按 importance 只发 top-1，其余进信箱；向导一次都不主动</w:t>
            </w:r>
          </w:p>
        </w:tc>
      </w:tr>
      <w:tr w14:paraId="06BB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1DF33D">
            <w:pPr>
              <w:spacing w:after="0" w:line="240" w:lineRule="auto" w:before="0"/>
            </w:pPr>
            <w:r>
              <w:rPr>
                <w:rFonts w:ascii="Times New Roman" w:hAnsi="Times New Roman" w:eastAsia="宋体"/>
                <w:b w:val="0"/>
                <w:sz w:val="15"/>
              </w:rPr>
              <w:t>R5</w:t>
            </w:r>
          </w:p>
        </w:tc>
        <w:tc>
          <w:tcPr>
            <w:tcW w:w="3402" w:type="dxa"/>
          </w:tcPr>
          <w:p w14:paraId="23F8F5C4">
            <w:pPr>
              <w:spacing w:after="0" w:line="240" w:lineRule="auto" w:before="0"/>
            </w:pPr>
            <w:r>
              <w:rPr>
                <w:rFonts w:ascii="Times New Roman" w:hAnsi="Times New Roman" w:eastAsia="宋体"/>
                <w:b w:val="0"/>
                <w:sz w:val="15"/>
              </w:rPr>
              <w:t>LLM 成本与事实边界失控（编造答案、超预算）</w:t>
            </w:r>
          </w:p>
        </w:tc>
        <w:tc>
          <w:tcPr>
            <w:tcW w:w="680" w:type="dxa"/>
          </w:tcPr>
          <w:p w14:paraId="5439751D">
            <w:pPr>
              <w:spacing w:after="0" w:line="240" w:lineRule="auto" w:before="0"/>
            </w:pPr>
            <w:r>
              <w:rPr>
                <w:rFonts w:ascii="Times New Roman" w:hAnsi="Times New Roman" w:eastAsia="宋体"/>
                <w:b w:val="0"/>
                <w:sz w:val="15"/>
              </w:rPr>
              <w:t>中</w:t>
            </w:r>
          </w:p>
        </w:tc>
        <w:tc>
          <w:tcPr>
            <w:tcW w:w="4989" w:type="dxa"/>
          </w:tcPr>
          <w:p w14:paraId="6D05AC94">
            <w:pPr>
              <w:spacing w:after="0" w:line="240" w:lineRule="auto" w:before="0"/>
            </w:pPr>
            <w:r>
              <w:rPr>
                <w:rFonts w:ascii="Times New Roman" w:hAnsi="Times New Roman" w:eastAsia="宋体"/>
                <w:b w:val="0"/>
                <w:sz w:val="15"/>
              </w:rPr>
              <w:t>图谱与骨架库负责“正确”，LLM 只做理解与转述；答不了走 unknown_line；日成本按 0.5–0.8 元监控</w:t>
            </w:r>
          </w:p>
        </w:tc>
      </w:tr>
      <w:tr w14:paraId="52AE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21E862">
            <w:pPr>
              <w:spacing w:after="0" w:line="240" w:lineRule="auto" w:before="0"/>
            </w:pPr>
            <w:r>
              <w:rPr>
                <w:rFonts w:ascii="Times New Roman" w:hAnsi="Times New Roman" w:eastAsia="宋体"/>
                <w:b w:val="0"/>
                <w:sz w:val="15"/>
              </w:rPr>
              <w:t>R6</w:t>
            </w:r>
          </w:p>
        </w:tc>
        <w:tc>
          <w:tcPr>
            <w:tcW w:w="3402" w:type="dxa"/>
          </w:tcPr>
          <w:p w14:paraId="374C76E1">
            <w:pPr>
              <w:spacing w:after="0" w:line="240" w:lineRule="auto" w:before="0"/>
            </w:pPr>
            <w:r>
              <w:rPr>
                <w:rFonts w:ascii="Times New Roman" w:hAnsi="Times New Roman" w:eastAsia="宋体"/>
                <w:b w:val="0"/>
                <w:sz w:val="15"/>
              </w:rPr>
              <w:t>多模块并行导致样式与交互手感不一致</w:t>
            </w:r>
          </w:p>
        </w:tc>
        <w:tc>
          <w:tcPr>
            <w:tcW w:w="680" w:type="dxa"/>
          </w:tcPr>
          <w:p w14:paraId="37B076C5">
            <w:pPr>
              <w:spacing w:after="0" w:line="240" w:lineRule="auto" w:before="0"/>
            </w:pPr>
            <w:r>
              <w:rPr>
                <w:rFonts w:ascii="Times New Roman" w:hAnsi="Times New Roman" w:eastAsia="宋体"/>
                <w:b w:val="0"/>
                <w:sz w:val="15"/>
              </w:rPr>
              <w:t>低</w:t>
            </w:r>
          </w:p>
        </w:tc>
        <w:tc>
          <w:tcPr>
            <w:tcW w:w="4989" w:type="dxa"/>
          </w:tcPr>
          <w:p w14:paraId="6CC83409">
            <w:pPr>
              <w:spacing w:after="0" w:line="240" w:lineRule="auto" w:before="0"/>
            </w:pPr>
            <w:r>
              <w:rPr>
                <w:rFonts w:ascii="Times New Roman" w:hAnsi="Times New Roman" w:eastAsia="宋体"/>
                <w:b w:val="0"/>
                <w:sz w:val="15"/>
              </w:rPr>
              <w:t>统一交互三态（靠近 / 对话 / 走远）与 baseY 排序、ax/ay 锚点；每人提交前过一次合体层验收 8 条</w:t>
            </w:r>
          </w:p>
        </w:tc>
      </w:tr>
    </w:tbl>
    <w:p w14:paraId="54282887">
      <w:pPr>
        <w:keepNext/>
        <w:spacing w:before="60" w:after="20"/>
        <w:outlineLvl w:val="1"/>
      </w:pPr>
      <w:bookmarkStart w:id="28" w:name="_Toc10867"/>
      <w:r>
        <w:rPr>
          <w:rFonts w:ascii="Times New Roman" w:hAnsi="Times New Roman" w:eastAsia="微软雅黑"/>
          <w:b/>
          <w:sz w:val="20"/>
        </w:rPr>
        <w:t>6.4 验收与交付</w:t>
      </w:r>
      <w:bookmarkEnd w:id="28"/>
    </w:p>
    <w:p w14:paraId="021F7FE1">
      <w:pPr>
        <w:ind w:firstLine="380"/>
      </w:pPr>
      <w:r>
        <w:rPr>
          <w:rFonts w:ascii="Times New Roman" w:hAnsi="Times New Roman" w:eastAsia="宋体"/>
          <w:b w:val="0"/>
          <w:sz w:val="18"/>
        </w:rPr>
        <w:t>交付物不是一个 HTML 文件，而是一套三件：①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013D7447">
      <w:pPr>
        <w:keepNext/>
        <w:spacing w:before="40" w:after="10"/>
      </w:pPr>
      <w:r>
        <w:rPr>
          <w:rFonts w:ascii="Times New Roman" w:hAnsi="Times New Roman" w:eastAsia="宋体"/>
          <w:b/>
          <w:sz w:val="17"/>
        </w:rPr>
        <w:t>表 6-4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134"/>
        <w:gridCol w:w="2608"/>
        <w:gridCol w:w="2721"/>
        <w:gridCol w:w="3175"/>
      </w:tblGrid>
      <w:tr w14:paraId="035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2AC11D17">
            <w:pPr>
              <w:spacing w:after="0" w:line="240" w:lineRule="auto" w:before="0"/>
            </w:pPr>
            <w:r>
              <w:rPr>
                <w:rFonts w:ascii="Times New Roman" w:hAnsi="Times New Roman" w:eastAsia="宋体"/>
                <w:b/>
                <w:sz w:val="15"/>
              </w:rPr>
              <w:t>交付件</w:t>
            </w:r>
          </w:p>
        </w:tc>
        <w:tc>
          <w:tcPr>
            <w:tcW w:w="2608" w:type="dxa"/>
            <w:shd w:val="clear" w:color="auto" w:fill="E8EEF7"/>
          </w:tcPr>
          <w:p w14:paraId="70D27E3B">
            <w:pPr>
              <w:spacing w:after="0" w:line="240" w:lineRule="auto" w:before="0"/>
            </w:pPr>
            <w:r>
              <w:rPr>
                <w:rFonts w:ascii="Times New Roman" w:hAnsi="Times New Roman" w:eastAsia="宋体"/>
                <w:b/>
                <w:sz w:val="15"/>
              </w:rPr>
              <w:t>前端</w:t>
            </w:r>
          </w:p>
        </w:tc>
        <w:tc>
          <w:tcPr>
            <w:tcW w:w="2721" w:type="dxa"/>
            <w:shd w:val="clear" w:color="auto" w:fill="E8EEF7"/>
          </w:tcPr>
          <w:p w14:paraId="3EBB6BCB">
            <w:pPr>
              <w:spacing w:after="0" w:line="240" w:lineRule="auto" w:before="0"/>
            </w:pPr>
            <w:r>
              <w:rPr>
                <w:rFonts w:ascii="Times New Roman" w:hAnsi="Times New Roman" w:eastAsia="宋体"/>
                <w:b/>
                <w:sz w:val="15"/>
              </w:rPr>
              <w:t>后端</w:t>
            </w:r>
          </w:p>
        </w:tc>
        <w:tc>
          <w:tcPr>
            <w:tcW w:w="3175" w:type="dxa"/>
            <w:shd w:val="clear" w:color="auto" w:fill="E8EEF7"/>
          </w:tcPr>
          <w:p w14:paraId="0A57A201">
            <w:pPr>
              <w:spacing w:after="0" w:line="240" w:lineRule="auto" w:before="0"/>
            </w:pPr>
            <w:r>
              <w:rPr>
                <w:rFonts w:ascii="Times New Roman" w:hAnsi="Times New Roman" w:eastAsia="宋体"/>
                <w:b/>
                <w:sz w:val="15"/>
              </w:rPr>
              <w:t>云端 / 外部能力</w:t>
            </w:r>
          </w:p>
        </w:tc>
      </w:tr>
      <w:tr w14:paraId="319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633089">
            <w:pPr>
              <w:spacing w:after="0" w:line="240" w:lineRule="auto" w:before="0"/>
            </w:pPr>
            <w:r>
              <w:rPr>
                <w:rFonts w:ascii="Times New Roman" w:hAnsi="Times New Roman" w:eastAsia="宋体"/>
                <w:b w:val="0"/>
                <w:sz w:val="15"/>
              </w:rPr>
              <w:t>向导 · 小北</w:t>
            </w:r>
          </w:p>
        </w:tc>
        <w:tc>
          <w:tcPr>
            <w:tcW w:w="2608" w:type="dxa"/>
          </w:tcPr>
          <w:p w14:paraId="4CCA6AF7">
            <w:pPr>
              <w:spacing w:after="0" w:line="240" w:lineRule="auto" w:before="0"/>
            </w:pPr>
            <w:r>
              <w:rPr>
                <w:rFonts w:ascii="Times New Roman" w:hAnsi="Times New Roman" w:eastAsia="宋体"/>
                <w:b w:val="0"/>
                <w:sz w:val="15"/>
              </w:rPr>
              <w:t>index.html + app/ + 完整校园地图</w:t>
            </w:r>
          </w:p>
        </w:tc>
        <w:tc>
          <w:tcPr>
            <w:tcW w:w="2721" w:type="dxa"/>
          </w:tcPr>
          <w:p w14:paraId="56F73544">
            <w:pPr>
              <w:spacing w:after="0" w:line="240" w:lineRule="auto" w:before="0"/>
            </w:pPr>
            <w:r>
              <w:rPr>
                <w:rFonts w:ascii="Times New Roman" w:hAnsi="Times New Roman" w:eastAsia="宋体"/>
                <w:b w:val="0"/>
                <w:sz w:val="15"/>
              </w:rPr>
              <w:t>server/：FastAPI + SQLite（账号）</w:t>
            </w:r>
          </w:p>
        </w:tc>
        <w:tc>
          <w:tcPr>
            <w:tcW w:w="3175" w:type="dxa"/>
          </w:tcPr>
          <w:p w14:paraId="4030D86D">
            <w:pPr>
              <w:spacing w:after="0" w:line="240" w:lineRule="auto" w:before="0"/>
            </w:pPr>
            <w:r>
              <w:rPr>
                <w:rFonts w:ascii="Times New Roman" w:hAnsi="Times New Roman" w:eastAsia="宋体"/>
                <w:b w:val="0"/>
                <w:sz w:val="15"/>
              </w:rPr>
              <w:t>LLM 接入，Key 与配置随件交付</w:t>
            </w:r>
          </w:p>
        </w:tc>
      </w:tr>
      <w:tr w14:paraId="10FE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7B0096">
            <w:pPr>
              <w:spacing w:after="0" w:line="240" w:lineRule="auto" w:before="0"/>
            </w:pPr>
            <w:r>
              <w:rPr>
                <w:rFonts w:ascii="Times New Roman" w:hAnsi="Times New Roman" w:eastAsia="宋体"/>
                <w:b w:val="0"/>
                <w:sz w:val="15"/>
              </w:rPr>
              <w:t>学霸哥</w:t>
            </w:r>
          </w:p>
        </w:tc>
        <w:tc>
          <w:tcPr>
            <w:tcW w:w="2608" w:type="dxa"/>
          </w:tcPr>
          <w:p w14:paraId="205F7B37">
            <w:pPr>
              <w:spacing w:after="0" w:line="240" w:lineRule="auto" w:before="0"/>
            </w:pPr>
            <w:r>
              <w:rPr>
                <w:rFonts w:ascii="Times New Roman" w:hAnsi="Times New Roman" w:eastAsia="宋体"/>
                <w:b w:val="0"/>
                <w:sz w:val="15"/>
              </w:rPr>
              <w:t>index.html + app/ + 检索结果与出处视图</w:t>
            </w:r>
          </w:p>
        </w:tc>
        <w:tc>
          <w:tcPr>
            <w:tcW w:w="2721" w:type="dxa"/>
          </w:tcPr>
          <w:p w14:paraId="03C31255">
            <w:pPr>
              <w:spacing w:after="0" w:line="240" w:lineRule="auto" w:before="0"/>
            </w:pPr>
            <w:r>
              <w:rPr>
                <w:rFonts w:ascii="Times New Roman" w:hAnsi="Times New Roman" w:eastAsia="宋体"/>
                <w:b w:val="0"/>
                <w:sz w:val="15"/>
              </w:rPr>
              <w:t>server/：账号服务</w:t>
            </w:r>
          </w:p>
        </w:tc>
        <w:tc>
          <w:tcPr>
            <w:tcW w:w="3175" w:type="dxa"/>
          </w:tcPr>
          <w:p w14:paraId="7F3D0328">
            <w:pPr>
              <w:spacing w:after="0" w:line="240" w:lineRule="auto" w:before="0"/>
            </w:pPr>
            <w:r>
              <w:rPr>
                <w:rFonts w:ascii="Times New Roman" w:hAnsi="Times New Roman" w:eastAsia="宋体"/>
                <w:b w:val="0"/>
                <w:sz w:val="15"/>
              </w:rPr>
              <w:t>LLM；知识库向量检索与重排</w:t>
            </w:r>
          </w:p>
        </w:tc>
      </w:tr>
      <w:tr w14:paraId="646C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A7BF2B">
            <w:pPr>
              <w:spacing w:after="0" w:line="240" w:lineRule="auto" w:before="0"/>
            </w:pPr>
            <w:r>
              <w:rPr>
                <w:rFonts w:ascii="Times New Roman" w:hAnsi="Times New Roman" w:eastAsia="宋体"/>
                <w:b w:val="0"/>
                <w:sz w:val="15"/>
              </w:rPr>
              <w:t>算法哥</w:t>
            </w:r>
          </w:p>
        </w:tc>
        <w:tc>
          <w:tcPr>
            <w:tcW w:w="2608" w:type="dxa"/>
          </w:tcPr>
          <w:p w14:paraId="61B891ED">
            <w:pPr>
              <w:spacing w:after="0" w:line="240" w:lineRule="auto" w:before="0"/>
            </w:pPr>
            <w:r>
              <w:rPr>
                <w:rFonts w:ascii="Times New Roman" w:hAnsi="Times New Roman" w:eastAsia="宋体"/>
                <w:b w:val="0"/>
                <w:sz w:val="15"/>
              </w:rPr>
              <w:t>index.html + app/：Monaco 编辑器、榜单</w:t>
            </w:r>
          </w:p>
        </w:tc>
        <w:tc>
          <w:tcPr>
            <w:tcW w:w="2721" w:type="dxa"/>
          </w:tcPr>
          <w:p w14:paraId="35DDF2F0">
            <w:pPr>
              <w:spacing w:after="0" w:line="240" w:lineRule="auto" w:before="0"/>
            </w:pPr>
            <w:r>
              <w:rPr>
                <w:rFonts w:ascii="Times New Roman" w:hAnsi="Times New Roman" w:eastAsia="宋体"/>
                <w:b w:val="0"/>
                <w:sz w:val="15"/>
              </w:rPr>
              <w:t>server/：账号 + 判题队列，与 worker 解耦</w:t>
            </w:r>
          </w:p>
        </w:tc>
        <w:tc>
          <w:tcPr>
            <w:tcW w:w="3175" w:type="dxa"/>
          </w:tcPr>
          <w:p w14:paraId="3203033D">
            <w:pPr>
              <w:spacing w:after="0" w:line="240" w:lineRule="auto" w:before="0"/>
            </w:pPr>
            <w:r>
              <w:rPr>
                <w:rFonts w:ascii="Times New Roman" w:hAnsi="Times New Roman" w:eastAsia="宋体"/>
                <w:b w:val="0"/>
                <w:sz w:val="15"/>
              </w:rPr>
              <w:t>判题沙箱（Docker + isolate）；LLM 分级提示</w:t>
            </w:r>
          </w:p>
        </w:tc>
      </w:tr>
      <w:tr w14:paraId="709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uto"/>
          <w:jc w:val="center"/>
        </w:trPr>
        <w:tc>
          <w:tcPr>
            <w:tcW w:w="1134" w:type="dxa"/>
          </w:tcPr>
          <w:p w14:paraId="5AC63EC5">
            <w:pPr>
              <w:spacing w:after="0" w:line="240" w:lineRule="auto" w:before="0"/>
            </w:pPr>
            <w:r>
              <w:rPr>
                <w:rFonts w:ascii="Times New Roman" w:hAnsi="Times New Roman" w:eastAsia="宋体"/>
                <w:b w:val="0"/>
                <w:sz w:val="15"/>
              </w:rPr>
              <w:t>阿姨 · 丙</w:t>
            </w:r>
          </w:p>
        </w:tc>
        <w:tc>
          <w:tcPr>
            <w:tcW w:w="2608" w:type="dxa"/>
          </w:tcPr>
          <w:p w14:paraId="0507FC36">
            <w:pPr>
              <w:spacing w:after="0" w:line="240" w:lineRule="auto" w:before="0"/>
            </w:pPr>
            <w:r>
              <w:rPr>
                <w:rFonts w:ascii="Times New Roman" w:hAnsi="Times New Roman" w:eastAsia="宋体"/>
                <w:b w:val="0"/>
                <w:sz w:val="15"/>
              </w:rPr>
              <w:t>index.html + app/ + 食堂两层档口图</w:t>
            </w:r>
          </w:p>
        </w:tc>
        <w:tc>
          <w:tcPr>
            <w:tcW w:w="2721" w:type="dxa"/>
          </w:tcPr>
          <w:p w14:paraId="0C057544">
            <w:pPr>
              <w:spacing w:after="0" w:line="240" w:lineRule="auto" w:before="0"/>
            </w:pPr>
            <w:r>
              <w:rPr>
                <w:rFonts w:ascii="Times New Roman" w:hAnsi="Times New Roman" w:eastAsia="宋体"/>
                <w:b w:val="0"/>
                <w:sz w:val="15"/>
              </w:rPr>
              <w:t>server/：账号服务</w:t>
            </w:r>
          </w:p>
        </w:tc>
        <w:tc>
          <w:tcPr>
            <w:tcW w:w="3175" w:type="dxa"/>
          </w:tcPr>
          <w:p w14:paraId="53FCABA9">
            <w:pPr>
              <w:spacing w:after="0" w:line="240" w:lineRule="auto" w:before="0"/>
            </w:pPr>
            <w:r>
              <w:rPr>
                <w:rFonts w:ascii="Times New Roman" w:hAnsi="Times New Roman" w:eastAsia="宋体"/>
                <w:b w:val="0"/>
                <w:sz w:val="15"/>
              </w:rPr>
              <w:t>LLM；档口骨架与口碑数据</w:t>
            </w:r>
          </w:p>
        </w:tc>
      </w:tr>
      <w:tr w14:paraId="1FFA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D1F2B5">
            <w:pPr>
              <w:spacing w:after="0" w:line="240" w:lineRule="auto" w:before="0"/>
            </w:pPr>
            <w:r>
              <w:rPr>
                <w:rFonts w:ascii="Times New Roman" w:hAnsi="Times New Roman" w:eastAsia="宋体"/>
                <w:b w:val="0"/>
                <w:sz w:val="15"/>
              </w:rPr>
              <w:t>保安 · 老丁</w:t>
            </w:r>
          </w:p>
        </w:tc>
        <w:tc>
          <w:tcPr>
            <w:tcW w:w="2608" w:type="dxa"/>
          </w:tcPr>
          <w:p w14:paraId="03686A5A">
            <w:pPr>
              <w:spacing w:after="0" w:line="240" w:lineRule="auto" w:before="0"/>
            </w:pPr>
            <w:r>
              <w:rPr>
                <w:rFonts w:ascii="Times New Roman" w:hAnsi="Times New Roman" w:eastAsia="宋体"/>
                <w:b w:val="0"/>
                <w:sz w:val="15"/>
              </w:rPr>
              <w:t>index.html + app/：失物、以图搜物、工单</w:t>
            </w:r>
          </w:p>
        </w:tc>
        <w:tc>
          <w:tcPr>
            <w:tcW w:w="2721" w:type="dxa"/>
          </w:tcPr>
          <w:p w14:paraId="1424A37B">
            <w:pPr>
              <w:spacing w:after="0" w:line="240" w:lineRule="auto" w:before="0"/>
            </w:pPr>
            <w:r>
              <w:rPr>
                <w:rFonts w:ascii="Times New Roman" w:hAnsi="Times New Roman" w:eastAsia="宋体"/>
                <w:b w:val="0"/>
                <w:sz w:val="15"/>
              </w:rPr>
              <w:t>server/：账号服务</w:t>
            </w:r>
          </w:p>
        </w:tc>
        <w:tc>
          <w:tcPr>
            <w:tcW w:w="3175" w:type="dxa"/>
          </w:tcPr>
          <w:p w14:paraId="5BDD9815">
            <w:pPr>
              <w:spacing w:after="0" w:line="240" w:lineRule="auto" w:before="0"/>
            </w:pPr>
            <w:r>
              <w:rPr>
                <w:rFonts w:ascii="Times New Roman" w:hAnsi="Times New Roman" w:eastAsia="宋体"/>
                <w:b w:val="0"/>
                <w:sz w:val="15"/>
              </w:rPr>
              <w:t>云端 CV：CLIP 以图搜物、PaddleOCR 证件核对</w:t>
            </w:r>
          </w:p>
        </w:tc>
      </w:tr>
      <w:tr w14:paraId="52D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2BBDEB">
            <w:pPr>
              <w:spacing w:after="0" w:line="240" w:lineRule="auto" w:before="0"/>
            </w:pPr>
            <w:r>
              <w:rPr>
                <w:rFonts w:ascii="Times New Roman" w:hAnsi="Times New Roman" w:eastAsia="宋体"/>
                <w:b w:val="0"/>
                <w:sz w:val="15"/>
              </w:rPr>
              <w:t>合体件</w:t>
            </w:r>
          </w:p>
        </w:tc>
        <w:tc>
          <w:tcPr>
            <w:tcW w:w="2608" w:type="dxa"/>
          </w:tcPr>
          <w:p w14:paraId="31F5B34E">
            <w:pPr>
              <w:spacing w:after="0" w:line="240" w:lineRule="auto" w:before="0"/>
            </w:pPr>
            <w:r>
              <w:rPr>
                <w:rFonts w:ascii="Times New Roman" w:hAnsi="Times New Roman" w:eastAsia="宋体"/>
                <w:b w:val="0"/>
                <w:sz w:val="15"/>
              </w:rPr>
              <w:t>单个 HTML，Canvas 2D，零依赖零构建、双击即开</w:t>
            </w:r>
          </w:p>
        </w:tc>
        <w:tc>
          <w:tcPr>
            <w:tcW w:w="2721" w:type="dxa"/>
          </w:tcPr>
          <w:p w14:paraId="1FE2EE3A">
            <w:pPr>
              <w:spacing w:after="0" w:line="240" w:lineRule="auto" w:before="0"/>
            </w:pPr>
            <w:r>
              <w:rPr>
                <w:rFonts w:ascii="Times New Roman" w:hAnsi="Times New Roman" w:eastAsia="宋体"/>
                <w:b w:val="0"/>
                <w:sz w:val="15"/>
              </w:rPr>
              <w:t>统一账号服务；判题后端独立部署</w:t>
            </w:r>
          </w:p>
        </w:tc>
        <w:tc>
          <w:tcPr>
            <w:tcW w:w="3175" w:type="dxa"/>
          </w:tcPr>
          <w:p w14:paraId="333355B6">
            <w:pPr>
              <w:spacing w:after="0" w:line="240" w:lineRule="auto" w:before="0"/>
            </w:pPr>
            <w:r>
              <w:rPr>
                <w:rFonts w:ascii="Times New Roman" w:hAnsi="Times New Roman" w:eastAsia="宋体"/>
                <w:b w:val="0"/>
                <w:sz w:val="15"/>
              </w:rPr>
              <w:t>LLM 与 CV 走无状态代理</w:t>
            </w:r>
          </w:p>
        </w:tc>
      </w:tr>
    </w:tbl>
    <w:p w14:paraId="3D9858BF">
      <w:pPr>
        <w:ind w:firstLine="380"/>
      </w:pPr>
      <w:r>
        <w:rPr>
          <w:rFonts w:ascii="Times New Roman" w:hAnsi="Times New Roman" w:eastAsia="宋体"/>
          <w:b w:val="0"/>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sectPr>
      <w:pgSz w:w="12240" w:h="15840"/>
      <w:pgMar w:top="850"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okoroMinchoutai"/>
    <w:panose1 w:val="00000000000000000000"/>
    <w:charset w:val="80"/>
    <w:family w:val="roman"/>
    <w:pitch w:val="default"/>
    <w:sig w:usb0="00000000" w:usb1="00000000" w:usb2="00000010" w:usb3="00000000" w:csb0="00020000" w:csb1="00000000"/>
  </w:font>
  <w:font w:name="KokoroMinchoutai">
    <w:panose1 w:val="02000600000000000000"/>
    <w:charset w:val="80"/>
    <w:family w:val="auto"/>
    <w:pitch w:val="default"/>
    <w:sig w:usb0="800002CF" w:usb1="68C7FCFC"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0" w:lineRule="auto"/>
      </w:pPr>
      <w:r>
        <w:separator/>
      </w:r>
    </w:p>
  </w:footnote>
  <w:footnote w:type="continuationSeparator" w:id="1">
    <w:p>
      <w:pPr>
        <w:spacing w:before="0" w:after="0"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56DB"/>
    <w:rsid w:val="17BA3876"/>
    <w:rsid w:val="47E54D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3362</Words>
  <Characters>4038</Characters>
  <Lines>0</Lines>
  <Paragraphs>0</Paragraphs>
  <TotalTime>52</TotalTime>
  <ScaleCrop>false</ScaleCrop>
  <LinksUpToDate>false</LinksUpToDate>
  <CharactersWithSpaces>4490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2026-10-07T06:29:12Z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